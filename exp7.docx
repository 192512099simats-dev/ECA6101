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6539E">
      <w:pPr>
        <w:pStyle w:val="5"/>
        <w:spacing w:before="5" w:after="1"/>
        <w:rPr>
          <w:sz w:val="15"/>
        </w:rPr>
      </w:pPr>
    </w:p>
    <w:tbl>
      <w:tblPr>
        <w:tblStyle w:val="4"/>
        <w:tblW w:w="0" w:type="auto"/>
        <w:tblInd w:w="2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59"/>
        <w:gridCol w:w="7505"/>
      </w:tblGrid>
      <w:tr w14:paraId="3B6AC3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2" w:hRule="atLeast"/>
        </w:trPr>
        <w:tc>
          <w:tcPr>
            <w:tcW w:w="1459" w:type="dxa"/>
            <w:tcBorders>
              <w:bottom w:val="single" w:color="000000" w:sz="4" w:space="0"/>
            </w:tcBorders>
          </w:tcPr>
          <w:p w14:paraId="59FEE5EE">
            <w:pPr>
              <w:pStyle w:val="8"/>
              <w:spacing w:before="73"/>
              <w:ind w:left="251"/>
              <w:rPr>
                <w:rFonts w:ascii="Calibri"/>
                <w:b/>
                <w:sz w:val="23"/>
              </w:rPr>
            </w:pPr>
            <w:r>
              <w:rPr>
                <w:rFonts w:ascii="Calibri"/>
                <w:b/>
                <w:sz w:val="23"/>
              </w:rPr>
              <w:t>EX</w:t>
            </w:r>
            <w:r>
              <w:rPr>
                <w:rFonts w:ascii="Calibri"/>
                <w:b/>
                <w:spacing w:val="4"/>
                <w:sz w:val="23"/>
              </w:rPr>
              <w:t xml:space="preserve"> </w:t>
            </w:r>
            <w:r>
              <w:rPr>
                <w:rFonts w:ascii="Calibri"/>
                <w:b/>
                <w:sz w:val="23"/>
              </w:rPr>
              <w:t>NO:</w:t>
            </w:r>
            <w:r>
              <w:rPr>
                <w:rFonts w:ascii="Calibri"/>
                <w:b/>
                <w:spacing w:val="1"/>
                <w:sz w:val="23"/>
              </w:rPr>
              <w:t xml:space="preserve"> </w:t>
            </w:r>
            <w:r>
              <w:rPr>
                <w:rFonts w:ascii="Calibri"/>
                <w:b/>
                <w:spacing w:val="-10"/>
                <w:sz w:val="23"/>
              </w:rPr>
              <w:t>7</w:t>
            </w:r>
          </w:p>
        </w:tc>
        <w:tc>
          <w:tcPr>
            <w:tcW w:w="7505" w:type="dxa"/>
            <w:vMerge w:val="restart"/>
            <w:tcBorders>
              <w:right w:val="single" w:color="000000" w:sz="4" w:space="0"/>
            </w:tcBorders>
          </w:tcPr>
          <w:p w14:paraId="4CDEB1A5">
            <w:pPr>
              <w:pStyle w:val="8"/>
              <w:spacing w:before="6"/>
              <w:ind w:left="36"/>
              <w:jc w:val="center"/>
              <w:rPr>
                <w:rFonts w:ascii="Calibri"/>
                <w:b/>
                <w:sz w:val="23"/>
              </w:rPr>
            </w:pPr>
            <w:r>
              <w:rPr>
                <w:rFonts w:ascii="Calibri"/>
                <w:b/>
                <w:sz w:val="23"/>
              </w:rPr>
              <w:t>Monitoring</w:t>
            </w:r>
            <w:r>
              <w:rPr>
                <w:rFonts w:ascii="Calibri"/>
                <w:b/>
                <w:spacing w:val="4"/>
                <w:sz w:val="23"/>
              </w:rPr>
              <w:t xml:space="preserve"> </w:t>
            </w:r>
            <w:r>
              <w:rPr>
                <w:rFonts w:ascii="Calibri"/>
                <w:b/>
                <w:sz w:val="23"/>
              </w:rPr>
              <w:t>HTTP</w:t>
            </w:r>
            <w:r>
              <w:rPr>
                <w:rFonts w:ascii="Calibri"/>
                <w:b/>
                <w:spacing w:val="7"/>
                <w:sz w:val="23"/>
              </w:rPr>
              <w:t xml:space="preserve"> </w:t>
            </w:r>
            <w:r>
              <w:rPr>
                <w:rFonts w:ascii="Calibri"/>
                <w:b/>
                <w:sz w:val="23"/>
              </w:rPr>
              <w:t>and</w:t>
            </w:r>
            <w:r>
              <w:rPr>
                <w:rFonts w:ascii="Calibri"/>
                <w:b/>
                <w:spacing w:val="5"/>
                <w:sz w:val="23"/>
              </w:rPr>
              <w:t xml:space="preserve"> </w:t>
            </w:r>
            <w:r>
              <w:rPr>
                <w:rFonts w:ascii="Calibri"/>
                <w:b/>
                <w:sz w:val="23"/>
              </w:rPr>
              <w:t>HTTPS</w:t>
            </w:r>
            <w:r>
              <w:rPr>
                <w:rFonts w:ascii="Calibri"/>
                <w:b/>
                <w:spacing w:val="4"/>
                <w:sz w:val="23"/>
              </w:rPr>
              <w:t xml:space="preserve"> </w:t>
            </w:r>
            <w:r>
              <w:rPr>
                <w:rFonts w:ascii="Calibri"/>
                <w:b/>
                <w:sz w:val="23"/>
              </w:rPr>
              <w:t>packets</w:t>
            </w:r>
            <w:r>
              <w:rPr>
                <w:rFonts w:ascii="Calibri"/>
                <w:b/>
                <w:spacing w:val="3"/>
                <w:sz w:val="23"/>
              </w:rPr>
              <w:t xml:space="preserve"> </w:t>
            </w:r>
            <w:r>
              <w:rPr>
                <w:rFonts w:ascii="Calibri"/>
                <w:b/>
                <w:sz w:val="23"/>
              </w:rPr>
              <w:t>using</w:t>
            </w:r>
            <w:r>
              <w:rPr>
                <w:rFonts w:ascii="Calibri"/>
                <w:b/>
                <w:spacing w:val="5"/>
                <w:sz w:val="23"/>
              </w:rPr>
              <w:t xml:space="preserve"> </w:t>
            </w:r>
            <w:r>
              <w:rPr>
                <w:rFonts w:ascii="Calibri"/>
                <w:b/>
                <w:spacing w:val="-2"/>
                <w:sz w:val="23"/>
              </w:rPr>
              <w:t>Wireshark</w:t>
            </w:r>
          </w:p>
        </w:tc>
      </w:tr>
      <w:tr w14:paraId="1F9F7D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7" w:hRule="atLeast"/>
        </w:trPr>
        <w:tc>
          <w:tcPr>
            <w:tcW w:w="1459" w:type="dxa"/>
            <w:tcBorders>
              <w:top w:val="single" w:color="000000" w:sz="4" w:space="0"/>
            </w:tcBorders>
          </w:tcPr>
          <w:p w14:paraId="676F6DFD">
            <w:pPr>
              <w:pStyle w:val="8"/>
              <w:spacing w:before="71"/>
              <w:ind w:left="251"/>
              <w:rPr>
                <w:rFonts w:ascii="Calibri"/>
                <w:b/>
                <w:sz w:val="23"/>
              </w:rPr>
            </w:pPr>
            <w:r>
              <w:rPr>
                <w:rFonts w:ascii="Calibri"/>
                <w:b/>
                <w:spacing w:val="-2"/>
                <w:sz w:val="23"/>
              </w:rPr>
              <w:t>DATE:</w:t>
            </w:r>
          </w:p>
        </w:tc>
        <w:tc>
          <w:tcPr>
            <w:tcW w:w="7505" w:type="dxa"/>
            <w:vMerge w:val="continue"/>
            <w:tcBorders>
              <w:top w:val="nil"/>
              <w:right w:val="single" w:color="000000" w:sz="4" w:space="0"/>
            </w:tcBorders>
          </w:tcPr>
          <w:p w14:paraId="2F0A97FA">
            <w:pPr>
              <w:rPr>
                <w:sz w:val="2"/>
                <w:szCs w:val="2"/>
              </w:rPr>
            </w:pPr>
          </w:p>
        </w:tc>
      </w:tr>
    </w:tbl>
    <w:p w14:paraId="4C9892BE">
      <w:pPr>
        <w:pStyle w:val="5"/>
      </w:pPr>
    </w:p>
    <w:p w14:paraId="0B1053A6">
      <w:pPr>
        <w:pStyle w:val="5"/>
      </w:pPr>
    </w:p>
    <w:p w14:paraId="7C74EDA3">
      <w:pPr>
        <w:pStyle w:val="5"/>
        <w:spacing w:before="19"/>
      </w:pPr>
    </w:p>
    <w:p w14:paraId="526FB178">
      <w:pPr>
        <w:pStyle w:val="2"/>
      </w:pPr>
      <w:r>
        <w:rPr>
          <w:spacing w:val="-2"/>
        </w:rPr>
        <w:t>Objectives</w:t>
      </w:r>
    </w:p>
    <w:p w14:paraId="4D5CCD3E">
      <w:pPr>
        <w:pStyle w:val="7"/>
        <w:numPr>
          <w:ilvl w:val="0"/>
          <w:numId w:val="1"/>
        </w:numPr>
        <w:tabs>
          <w:tab w:val="left" w:pos="379"/>
        </w:tabs>
        <w:spacing w:before="138" w:after="0" w:line="364" w:lineRule="auto"/>
        <w:ind w:left="126" w:right="102" w:firstLine="0"/>
        <w:jc w:val="left"/>
        <w:rPr>
          <w:sz w:val="23"/>
        </w:rPr>
      </w:pPr>
      <w:r>
        <w:rPr>
          <w:sz w:val="23"/>
        </w:rPr>
        <w:t>To capture</w:t>
      </w:r>
      <w:r>
        <w:rPr>
          <w:spacing w:val="26"/>
          <w:sz w:val="23"/>
        </w:rPr>
        <w:t xml:space="preserve"> </w:t>
      </w:r>
      <w:r>
        <w:rPr>
          <w:sz w:val="23"/>
        </w:rPr>
        <w:t>and analyze</w:t>
      </w:r>
      <w:r>
        <w:rPr>
          <w:spacing w:val="26"/>
          <w:sz w:val="23"/>
        </w:rPr>
        <w:t xml:space="preserve"> </w:t>
      </w:r>
      <w:r>
        <w:rPr>
          <w:sz w:val="23"/>
        </w:rPr>
        <w:t>HTTP</w:t>
      </w:r>
      <w:r>
        <w:rPr>
          <w:spacing w:val="24"/>
          <w:sz w:val="23"/>
        </w:rPr>
        <w:t xml:space="preserve"> </w:t>
      </w:r>
      <w:r>
        <w:rPr>
          <w:sz w:val="23"/>
        </w:rPr>
        <w:t>packets</w:t>
      </w:r>
      <w:r>
        <w:rPr>
          <w:spacing w:val="24"/>
          <w:sz w:val="23"/>
        </w:rPr>
        <w:t xml:space="preserve"> </w:t>
      </w:r>
      <w:r>
        <w:rPr>
          <w:sz w:val="23"/>
        </w:rPr>
        <w:t>using Wireshark</w:t>
      </w:r>
      <w:r>
        <w:rPr>
          <w:spacing w:val="27"/>
          <w:sz w:val="23"/>
        </w:rPr>
        <w:t xml:space="preserve"> </w:t>
      </w:r>
      <w:r>
        <w:rPr>
          <w:sz w:val="23"/>
        </w:rPr>
        <w:t>and</w:t>
      </w:r>
      <w:r>
        <w:rPr>
          <w:spacing w:val="27"/>
          <w:sz w:val="23"/>
        </w:rPr>
        <w:t xml:space="preserve"> </w:t>
      </w:r>
      <w:r>
        <w:rPr>
          <w:sz w:val="23"/>
        </w:rPr>
        <w:t>observe the</w:t>
      </w:r>
      <w:r>
        <w:rPr>
          <w:spacing w:val="26"/>
          <w:sz w:val="23"/>
        </w:rPr>
        <w:t xml:space="preserve"> </w:t>
      </w:r>
      <w:r>
        <w:rPr>
          <w:sz w:val="23"/>
        </w:rPr>
        <w:t>transmission</w:t>
      </w:r>
      <w:r>
        <w:rPr>
          <w:spacing w:val="27"/>
          <w:sz w:val="23"/>
        </w:rPr>
        <w:t xml:space="preserve"> </w:t>
      </w:r>
      <w:r>
        <w:rPr>
          <w:sz w:val="23"/>
        </w:rPr>
        <w:t>of</w:t>
      </w:r>
      <w:r>
        <w:rPr>
          <w:spacing w:val="27"/>
          <w:sz w:val="23"/>
        </w:rPr>
        <w:t xml:space="preserve"> </w:t>
      </w:r>
      <w:r>
        <w:rPr>
          <w:sz w:val="23"/>
        </w:rPr>
        <w:t>data over an unsecured communication channel.</w:t>
      </w:r>
    </w:p>
    <w:p w14:paraId="07099DF2">
      <w:pPr>
        <w:pStyle w:val="7"/>
        <w:numPr>
          <w:ilvl w:val="0"/>
          <w:numId w:val="1"/>
        </w:numPr>
        <w:tabs>
          <w:tab w:val="left" w:pos="364"/>
        </w:tabs>
        <w:spacing w:before="0" w:after="0" w:line="369" w:lineRule="auto"/>
        <w:ind w:left="126" w:right="104" w:firstLine="0"/>
        <w:jc w:val="left"/>
        <w:rPr>
          <w:sz w:val="23"/>
        </w:rPr>
      </w:pPr>
      <w:r>
        <w:rPr>
          <w:sz w:val="23"/>
        </w:rPr>
        <w:t>To capture and analyze HTTPS packets using Wireshark and study the role of TLS encryption</w:t>
      </w:r>
      <w:r>
        <w:rPr>
          <w:spacing w:val="40"/>
          <w:sz w:val="23"/>
        </w:rPr>
        <w:t xml:space="preserve"> </w:t>
      </w:r>
      <w:r>
        <w:rPr>
          <w:sz w:val="23"/>
        </w:rPr>
        <w:t>in securing web traffic and protecting transmitted data.</w:t>
      </w:r>
    </w:p>
    <w:p w14:paraId="35D7C9A7">
      <w:pPr>
        <w:pStyle w:val="5"/>
        <w:spacing w:before="128"/>
      </w:pPr>
    </w:p>
    <w:p w14:paraId="6B0F1D95">
      <w:pPr>
        <w:pStyle w:val="2"/>
        <w:spacing w:before="1"/>
      </w:pPr>
      <w:r>
        <w:t>Software</w:t>
      </w:r>
      <w:r>
        <w:rPr>
          <w:spacing w:val="12"/>
        </w:rPr>
        <w:t xml:space="preserve"> </w:t>
      </w:r>
      <w:r>
        <w:rPr>
          <w:spacing w:val="-2"/>
        </w:rPr>
        <w:t>Requirements</w:t>
      </w:r>
    </w:p>
    <w:p w14:paraId="229EC747">
      <w:pPr>
        <w:pStyle w:val="7"/>
        <w:numPr>
          <w:ilvl w:val="1"/>
          <w:numId w:val="1"/>
        </w:numPr>
        <w:tabs>
          <w:tab w:val="left" w:pos="827"/>
        </w:tabs>
        <w:spacing w:before="138" w:after="0" w:line="240" w:lineRule="auto"/>
        <w:ind w:left="827" w:right="0" w:hanging="351"/>
        <w:jc w:val="left"/>
        <w:rPr>
          <w:sz w:val="23"/>
        </w:rPr>
      </w:pPr>
      <w:r>
        <w:rPr>
          <w:spacing w:val="-2"/>
          <w:sz w:val="23"/>
        </w:rPr>
        <w:t>Wireshark</w:t>
      </w:r>
    </w:p>
    <w:p w14:paraId="6BAE3754">
      <w:pPr>
        <w:pStyle w:val="7"/>
        <w:numPr>
          <w:ilvl w:val="1"/>
          <w:numId w:val="1"/>
        </w:numPr>
        <w:tabs>
          <w:tab w:val="left" w:pos="827"/>
        </w:tabs>
        <w:spacing w:before="139" w:after="0" w:line="240" w:lineRule="auto"/>
        <w:ind w:left="827" w:right="0" w:hanging="351"/>
        <w:jc w:val="left"/>
        <w:rPr>
          <w:sz w:val="23"/>
        </w:rPr>
      </w:pPr>
      <w:r>
        <w:rPr>
          <w:sz w:val="23"/>
        </w:rPr>
        <w:t>Web</w:t>
      </w:r>
      <w:r>
        <w:rPr>
          <w:spacing w:val="7"/>
          <w:sz w:val="23"/>
        </w:rPr>
        <w:t xml:space="preserve"> </w:t>
      </w:r>
      <w:r>
        <w:rPr>
          <w:sz w:val="23"/>
        </w:rPr>
        <w:t>Browser</w:t>
      </w:r>
      <w:r>
        <w:rPr>
          <w:spacing w:val="7"/>
          <w:sz w:val="23"/>
        </w:rPr>
        <w:t xml:space="preserve"> </w:t>
      </w:r>
      <w:r>
        <w:rPr>
          <w:sz w:val="23"/>
        </w:rPr>
        <w:t>(Google</w:t>
      </w:r>
      <w:r>
        <w:rPr>
          <w:spacing w:val="6"/>
          <w:sz w:val="23"/>
        </w:rPr>
        <w:t xml:space="preserve"> </w:t>
      </w:r>
      <w:r>
        <w:rPr>
          <w:sz w:val="23"/>
        </w:rPr>
        <w:t>Chrome/Mozilla</w:t>
      </w:r>
      <w:r>
        <w:rPr>
          <w:spacing w:val="6"/>
          <w:sz w:val="23"/>
        </w:rPr>
        <w:t xml:space="preserve"> </w:t>
      </w:r>
      <w:r>
        <w:rPr>
          <w:spacing w:val="-2"/>
          <w:sz w:val="23"/>
        </w:rPr>
        <w:t>Firefox)</w:t>
      </w:r>
    </w:p>
    <w:p w14:paraId="11614028">
      <w:pPr>
        <w:pStyle w:val="7"/>
        <w:numPr>
          <w:ilvl w:val="1"/>
          <w:numId w:val="1"/>
        </w:numPr>
        <w:tabs>
          <w:tab w:val="left" w:pos="827"/>
        </w:tabs>
        <w:spacing w:before="139" w:after="0" w:line="240" w:lineRule="auto"/>
        <w:ind w:left="827" w:right="0" w:hanging="351"/>
        <w:jc w:val="left"/>
        <w:rPr>
          <w:sz w:val="23"/>
        </w:rPr>
      </w:pPr>
      <w:r>
        <w:rPr>
          <w:sz w:val="23"/>
        </w:rPr>
        <w:t>Internet</w:t>
      </w:r>
      <w:r>
        <w:rPr>
          <w:spacing w:val="13"/>
          <w:sz w:val="23"/>
        </w:rPr>
        <w:t xml:space="preserve"> </w:t>
      </w:r>
      <w:r>
        <w:rPr>
          <w:spacing w:val="-2"/>
          <w:sz w:val="23"/>
        </w:rPr>
        <w:t>Connection</w:t>
      </w:r>
    </w:p>
    <w:p w14:paraId="3427AA8F">
      <w:pPr>
        <w:pStyle w:val="5"/>
      </w:pPr>
    </w:p>
    <w:p w14:paraId="30480C17">
      <w:pPr>
        <w:pStyle w:val="5"/>
        <w:spacing w:before="13"/>
      </w:pPr>
    </w:p>
    <w:p w14:paraId="73525AC0">
      <w:pPr>
        <w:pStyle w:val="2"/>
      </w:pPr>
      <w:r>
        <w:t>Websites</w:t>
      </w:r>
      <w:r>
        <w:rPr>
          <w:spacing w:val="7"/>
        </w:rPr>
        <w:t xml:space="preserve"> </w:t>
      </w:r>
      <w:r>
        <w:rPr>
          <w:spacing w:val="-4"/>
        </w:rPr>
        <w:t>Used</w:t>
      </w:r>
    </w:p>
    <w:p w14:paraId="7BF8CE2A">
      <w:pPr>
        <w:pStyle w:val="5"/>
        <w:spacing w:before="138" w:line="364" w:lineRule="auto"/>
        <w:ind w:left="126" w:right="5284"/>
      </w:pPr>
      <w:r>
        <w:t xml:space="preserve">HTTP Website </w:t>
      </w:r>
      <w:r>
        <w:fldChar w:fldCharType="begin"/>
      </w:r>
      <w:r>
        <w:instrText xml:space="preserve"> HYPERLINK "http://testaspnet.vulnweb.com/login.aspx" \h </w:instrText>
      </w:r>
      <w:r>
        <w:fldChar w:fldCharType="separate"/>
      </w:r>
      <w:r>
        <w:rPr>
          <w:color w:val="0000FF"/>
          <w:spacing w:val="-2"/>
          <w:u w:val="single" w:color="0000FF"/>
        </w:rPr>
        <w:t>http://testaspnet.vulnweb.com/login.aspx</w:t>
      </w:r>
      <w:r>
        <w:rPr>
          <w:color w:val="0000FF"/>
          <w:spacing w:val="-2"/>
          <w:u w:val="single" w:color="0000FF"/>
        </w:rPr>
        <w:fldChar w:fldCharType="end"/>
      </w:r>
    </w:p>
    <w:p w14:paraId="38DF57CF">
      <w:pPr>
        <w:pStyle w:val="5"/>
        <w:spacing w:before="141"/>
      </w:pPr>
    </w:p>
    <w:p w14:paraId="4D0AE8B7">
      <w:pPr>
        <w:pStyle w:val="5"/>
        <w:spacing w:before="1" w:line="362" w:lineRule="auto"/>
        <w:ind w:left="126" w:right="5284"/>
      </w:pPr>
      <w:r>
        <w:t xml:space="preserve">HTTPS Website </w:t>
      </w:r>
      <w:r>
        <w:fldChar w:fldCharType="begin"/>
      </w:r>
      <w:r>
        <w:instrText xml:space="preserve"> HYPERLINK "https://arms.sse.saveetha.com/" \h </w:instrText>
      </w:r>
      <w:r>
        <w:fldChar w:fldCharType="separate"/>
      </w:r>
      <w:r>
        <w:rPr>
          <w:color w:val="0000FF"/>
          <w:spacing w:val="-2"/>
          <w:u w:val="single" w:color="0000FF"/>
        </w:rPr>
        <w:t>https://arms.sse.saveetha.com/</w:t>
      </w:r>
      <w:r>
        <w:rPr>
          <w:color w:val="0000FF"/>
          <w:spacing w:val="-2"/>
          <w:u w:val="single" w:color="0000FF"/>
        </w:rPr>
        <w:fldChar w:fldCharType="end"/>
      </w:r>
    </w:p>
    <w:p w14:paraId="009B52B1">
      <w:pPr>
        <w:pStyle w:val="5"/>
        <w:spacing w:before="146"/>
      </w:pPr>
    </w:p>
    <w:p w14:paraId="5259B036">
      <w:pPr>
        <w:pStyle w:val="2"/>
      </w:pPr>
      <w:r>
        <w:rPr>
          <w:spacing w:val="-2"/>
        </w:rPr>
        <w:t>Theory</w:t>
      </w:r>
    </w:p>
    <w:p w14:paraId="074C74ED">
      <w:pPr>
        <w:spacing w:before="134"/>
        <w:ind w:left="126" w:right="0" w:firstLine="0"/>
        <w:jc w:val="left"/>
        <w:rPr>
          <w:b/>
          <w:sz w:val="23"/>
        </w:rPr>
      </w:pPr>
      <w:r>
        <w:rPr>
          <w:b/>
          <w:sz w:val="23"/>
        </w:rPr>
        <w:t>HTTP</w:t>
      </w:r>
      <w:r>
        <w:rPr>
          <w:b/>
          <w:spacing w:val="10"/>
          <w:sz w:val="23"/>
        </w:rPr>
        <w:t xml:space="preserve"> </w:t>
      </w:r>
      <w:r>
        <w:rPr>
          <w:b/>
          <w:sz w:val="23"/>
        </w:rPr>
        <w:t>(Hypertext</w:t>
      </w:r>
      <w:r>
        <w:rPr>
          <w:b/>
          <w:spacing w:val="2"/>
          <w:sz w:val="23"/>
        </w:rPr>
        <w:t xml:space="preserve"> </w:t>
      </w:r>
      <w:r>
        <w:rPr>
          <w:b/>
          <w:sz w:val="23"/>
        </w:rPr>
        <w:t>Transfer</w:t>
      </w:r>
      <w:r>
        <w:rPr>
          <w:b/>
          <w:spacing w:val="6"/>
          <w:sz w:val="23"/>
        </w:rPr>
        <w:t xml:space="preserve"> </w:t>
      </w:r>
      <w:r>
        <w:rPr>
          <w:b/>
          <w:spacing w:val="-2"/>
          <w:sz w:val="23"/>
        </w:rPr>
        <w:t>Protocol)</w:t>
      </w:r>
    </w:p>
    <w:p w14:paraId="6B9EAC72">
      <w:pPr>
        <w:pStyle w:val="5"/>
        <w:spacing w:before="139" w:line="367" w:lineRule="auto"/>
        <w:ind w:left="126" w:right="206"/>
      </w:pPr>
      <w:r>
        <w:t>HTTP is a protocol used for communication between web browsers and web servers. It transfers data in plaintext and does not provide encryption. As a result, transmitted information can potentially be viewed through packet monitoring tools.</w:t>
      </w:r>
    </w:p>
    <w:p w14:paraId="4A4FF89D">
      <w:pPr>
        <w:pStyle w:val="2"/>
        <w:spacing w:line="260" w:lineRule="exact"/>
      </w:pPr>
      <w:r>
        <w:t>HTTPS</w:t>
      </w:r>
      <w:r>
        <w:rPr>
          <w:spacing w:val="10"/>
        </w:rPr>
        <w:t xml:space="preserve"> </w:t>
      </w:r>
      <w:r>
        <w:t>(Hypertext</w:t>
      </w:r>
      <w:r>
        <w:rPr>
          <w:spacing w:val="4"/>
        </w:rPr>
        <w:t xml:space="preserve"> </w:t>
      </w:r>
      <w:r>
        <w:t>Transfer</w:t>
      </w:r>
      <w:r>
        <w:rPr>
          <w:spacing w:val="8"/>
        </w:rPr>
        <w:t xml:space="preserve"> </w:t>
      </w:r>
      <w:r>
        <w:t>Protocol</w:t>
      </w:r>
      <w:r>
        <w:rPr>
          <w:spacing w:val="3"/>
        </w:rPr>
        <w:t xml:space="preserve"> </w:t>
      </w:r>
      <w:r>
        <w:rPr>
          <w:spacing w:val="-2"/>
        </w:rPr>
        <w:t>Secure)</w:t>
      </w:r>
    </w:p>
    <w:p w14:paraId="0C288BAA">
      <w:pPr>
        <w:pStyle w:val="2"/>
        <w:spacing w:after="0" w:line="260" w:lineRule="exact"/>
        <w:sectPr>
          <w:type w:val="continuous"/>
          <w:pgSz w:w="11900" w:h="16840"/>
          <w:pgMar w:top="1940" w:right="1275" w:bottom="280" w:left="1275" w:header="720" w:footer="720" w:gutter="0"/>
          <w:cols w:space="720" w:num="1"/>
        </w:sectPr>
      </w:pPr>
    </w:p>
    <w:p w14:paraId="4AFFF2F4">
      <w:pPr>
        <w:pStyle w:val="5"/>
        <w:spacing w:before="184" w:line="364" w:lineRule="auto"/>
        <w:ind w:left="126" w:right="206"/>
      </w:pPr>
      <w:r>
        <w:t>HTTPS is the secure version of HTTP. It uses TLS (Transport Layer Security) to encrypt data exchanged between the client and the server. The encryption protects sensitive information such as usernames and passwords from unauthorized access.</w:t>
      </w:r>
    </w:p>
    <w:p w14:paraId="7C48922E">
      <w:pPr>
        <w:pStyle w:val="5"/>
      </w:pPr>
    </w:p>
    <w:p w14:paraId="36377123">
      <w:pPr>
        <w:pStyle w:val="5"/>
      </w:pPr>
    </w:p>
    <w:p w14:paraId="0EBE1FDE">
      <w:pPr>
        <w:pStyle w:val="5"/>
      </w:pPr>
    </w:p>
    <w:p w14:paraId="32031B8A">
      <w:pPr>
        <w:pStyle w:val="5"/>
      </w:pPr>
    </w:p>
    <w:p w14:paraId="3C8F7B42">
      <w:pPr>
        <w:pStyle w:val="5"/>
      </w:pPr>
    </w:p>
    <w:p w14:paraId="3523A80E">
      <w:pPr>
        <w:pStyle w:val="5"/>
        <w:spacing w:before="30"/>
      </w:pPr>
    </w:p>
    <w:p w14:paraId="5F822EDD">
      <w:pPr>
        <w:pStyle w:val="2"/>
      </w:pPr>
      <w:r>
        <w:rPr>
          <w:spacing w:val="-2"/>
        </w:rPr>
        <w:t>Procedure</w:t>
      </w:r>
    </w:p>
    <w:p w14:paraId="0024EB46">
      <w:pPr>
        <w:spacing w:before="134"/>
        <w:ind w:left="126" w:right="0" w:firstLine="0"/>
        <w:jc w:val="left"/>
        <w:rPr>
          <w:b/>
          <w:sz w:val="23"/>
        </w:rPr>
      </w:pPr>
      <w:r>
        <w:rPr>
          <w:b/>
          <w:sz w:val="23"/>
        </w:rPr>
        <w:t>Part</w:t>
      </w:r>
      <w:r>
        <w:rPr>
          <w:b/>
          <w:spacing w:val="8"/>
          <w:sz w:val="23"/>
        </w:rPr>
        <w:t xml:space="preserve"> </w:t>
      </w:r>
      <w:r>
        <w:rPr>
          <w:b/>
          <w:sz w:val="23"/>
        </w:rPr>
        <w:t>A:</w:t>
      </w:r>
      <w:r>
        <w:rPr>
          <w:b/>
          <w:spacing w:val="4"/>
          <w:sz w:val="23"/>
        </w:rPr>
        <w:t xml:space="preserve"> </w:t>
      </w:r>
      <w:r>
        <w:rPr>
          <w:b/>
          <w:sz w:val="23"/>
        </w:rPr>
        <w:t>Monitoring</w:t>
      </w:r>
      <w:r>
        <w:rPr>
          <w:b/>
          <w:spacing w:val="2"/>
          <w:sz w:val="23"/>
        </w:rPr>
        <w:t xml:space="preserve"> </w:t>
      </w:r>
      <w:r>
        <w:rPr>
          <w:b/>
          <w:sz w:val="23"/>
        </w:rPr>
        <w:t>HTTP</w:t>
      </w:r>
      <w:r>
        <w:rPr>
          <w:b/>
          <w:spacing w:val="12"/>
          <w:sz w:val="23"/>
        </w:rPr>
        <w:t xml:space="preserve"> </w:t>
      </w:r>
      <w:r>
        <w:rPr>
          <w:b/>
          <w:spacing w:val="-2"/>
          <w:sz w:val="23"/>
        </w:rPr>
        <w:t>Traffic</w:t>
      </w:r>
    </w:p>
    <w:p w14:paraId="5295303E">
      <w:pPr>
        <w:pStyle w:val="5"/>
        <w:spacing w:before="138" w:line="364" w:lineRule="auto"/>
        <w:ind w:left="126" w:right="2972"/>
      </w:pPr>
      <w:r>
        <w:t>Step 1: Open Wireshark and select the active network interface. Step 2: Click Start Capturing Packets.</w:t>
      </w:r>
    </w:p>
    <w:p w14:paraId="787CBA50">
      <w:pPr>
        <w:pStyle w:val="5"/>
        <w:spacing w:before="3" w:line="364" w:lineRule="auto"/>
        <w:ind w:left="126" w:right="5284"/>
      </w:pPr>
      <w:r>
        <w:t xml:space="preserve">Step 3: Open a web browser and access: </w:t>
      </w:r>
      <w:r>
        <w:fldChar w:fldCharType="begin"/>
      </w:r>
      <w:r>
        <w:instrText xml:space="preserve"> HYPERLINK "http://testaspnet.vulnweb.com/login.aspx" \h </w:instrText>
      </w:r>
      <w:r>
        <w:fldChar w:fldCharType="separate"/>
      </w:r>
      <w:r>
        <w:rPr>
          <w:spacing w:val="-2"/>
        </w:rPr>
        <w:t>http://testaspnet.vulnweb.com/login.aspx</w:t>
      </w:r>
      <w:r>
        <w:rPr>
          <w:spacing w:val="-2"/>
        </w:rPr>
        <w:fldChar w:fldCharType="end"/>
      </w:r>
      <w:r>
        <w:rPr>
          <w:spacing w:val="-2"/>
        </w:rPr>
        <w:t xml:space="preserve"> </w:t>
      </w:r>
      <w:r>
        <w:t>Step 4: Enter sample credentials: Username : student</w:t>
      </w:r>
    </w:p>
    <w:p w14:paraId="790C002B">
      <w:pPr>
        <w:pStyle w:val="5"/>
        <w:spacing w:before="5"/>
        <w:ind w:left="126"/>
      </w:pPr>
      <w:r>
        <w:t>Password</w:t>
      </w:r>
      <w:r>
        <w:rPr>
          <w:spacing w:val="5"/>
        </w:rPr>
        <w:t xml:space="preserve"> </w:t>
      </w:r>
      <w:r>
        <w:t>:</w:t>
      </w:r>
      <w:r>
        <w:rPr>
          <w:spacing w:val="4"/>
        </w:rPr>
        <w:t xml:space="preserve"> </w:t>
      </w:r>
      <w:r>
        <w:rPr>
          <w:spacing w:val="-2"/>
        </w:rPr>
        <w:t>admin123</w:t>
      </w:r>
    </w:p>
    <w:p w14:paraId="32AF4659">
      <w:pPr>
        <w:pStyle w:val="5"/>
        <w:spacing w:before="138"/>
        <w:ind w:left="126"/>
      </w:pPr>
      <w:r>
        <w:t>Step</w:t>
      </w:r>
      <w:r>
        <w:rPr>
          <w:spacing w:val="5"/>
        </w:rPr>
        <w:t xml:space="preserve"> </w:t>
      </w:r>
      <w:r>
        <w:t>5:</w:t>
      </w:r>
      <w:r>
        <w:rPr>
          <w:spacing w:val="4"/>
        </w:rPr>
        <w:t xml:space="preserve"> </w:t>
      </w:r>
      <w:r>
        <w:t>Click the</w:t>
      </w:r>
      <w:r>
        <w:rPr>
          <w:spacing w:val="4"/>
        </w:rPr>
        <w:t xml:space="preserve"> </w:t>
      </w:r>
      <w:r>
        <w:t>Login</w:t>
      </w:r>
      <w:r>
        <w:rPr>
          <w:spacing w:val="6"/>
        </w:rPr>
        <w:t xml:space="preserve"> </w:t>
      </w:r>
      <w:r>
        <w:rPr>
          <w:spacing w:val="-2"/>
        </w:rPr>
        <w:t>button.</w:t>
      </w:r>
    </w:p>
    <w:p w14:paraId="574C8568">
      <w:pPr>
        <w:pStyle w:val="5"/>
        <w:spacing w:before="139" w:line="362" w:lineRule="auto"/>
        <w:ind w:left="126" w:right="4032"/>
      </w:pPr>
      <w:r>
        <w:t>Step 6:Return to Wireshark and stop packet capture. Step 7: Apply the following filter: http</w:t>
      </w:r>
    </w:p>
    <w:p w14:paraId="07BFFA38">
      <w:pPr>
        <w:pStyle w:val="5"/>
        <w:spacing w:before="8"/>
        <w:ind w:left="126"/>
      </w:pPr>
      <w:r>
        <w:t>Step</w:t>
      </w:r>
      <w:r>
        <w:rPr>
          <w:spacing w:val="6"/>
        </w:rPr>
        <w:t xml:space="preserve"> </w:t>
      </w:r>
      <w:r>
        <w:t>8:</w:t>
      </w:r>
      <w:r>
        <w:rPr>
          <w:spacing w:val="5"/>
        </w:rPr>
        <w:t xml:space="preserve"> </w:t>
      </w:r>
      <w:r>
        <w:rPr>
          <w:spacing w:val="-2"/>
        </w:rPr>
        <w:t>Observe:</w:t>
      </w:r>
    </w:p>
    <w:p w14:paraId="6B036E6F">
      <w:pPr>
        <w:pStyle w:val="7"/>
        <w:numPr>
          <w:ilvl w:val="1"/>
          <w:numId w:val="1"/>
        </w:numPr>
        <w:tabs>
          <w:tab w:val="left" w:pos="827"/>
        </w:tabs>
        <w:spacing w:before="138" w:after="0" w:line="240" w:lineRule="auto"/>
        <w:ind w:left="827" w:right="0" w:hanging="351"/>
        <w:jc w:val="left"/>
        <w:rPr>
          <w:sz w:val="23"/>
        </w:rPr>
      </w:pPr>
      <w:r>
        <w:rPr>
          <w:sz w:val="23"/>
        </w:rPr>
        <w:t>HTTP</w:t>
      </w:r>
      <w:r>
        <w:rPr>
          <w:spacing w:val="7"/>
          <w:sz w:val="23"/>
        </w:rPr>
        <w:t xml:space="preserve"> </w:t>
      </w:r>
      <w:r>
        <w:rPr>
          <w:sz w:val="23"/>
        </w:rPr>
        <w:t>GET</w:t>
      </w:r>
      <w:r>
        <w:rPr>
          <w:spacing w:val="4"/>
          <w:sz w:val="23"/>
        </w:rPr>
        <w:t xml:space="preserve"> </w:t>
      </w:r>
      <w:r>
        <w:rPr>
          <w:spacing w:val="-2"/>
          <w:sz w:val="23"/>
        </w:rPr>
        <w:t>requests</w:t>
      </w:r>
    </w:p>
    <w:p w14:paraId="0F047BC5">
      <w:pPr>
        <w:pStyle w:val="7"/>
        <w:numPr>
          <w:ilvl w:val="1"/>
          <w:numId w:val="1"/>
        </w:numPr>
        <w:tabs>
          <w:tab w:val="left" w:pos="827"/>
        </w:tabs>
        <w:spacing w:before="134" w:after="0" w:line="240" w:lineRule="auto"/>
        <w:ind w:left="827" w:right="0" w:hanging="351"/>
        <w:jc w:val="left"/>
        <w:rPr>
          <w:sz w:val="23"/>
        </w:rPr>
      </w:pPr>
      <w:r>
        <w:rPr>
          <w:sz w:val="23"/>
        </w:rPr>
        <w:t>HTTP</w:t>
      </w:r>
      <w:r>
        <w:rPr>
          <w:spacing w:val="6"/>
          <w:sz w:val="23"/>
        </w:rPr>
        <w:t xml:space="preserve"> </w:t>
      </w:r>
      <w:r>
        <w:rPr>
          <w:sz w:val="23"/>
        </w:rPr>
        <w:t>POST</w:t>
      </w:r>
      <w:r>
        <w:rPr>
          <w:spacing w:val="8"/>
          <w:sz w:val="23"/>
        </w:rPr>
        <w:t xml:space="preserve"> </w:t>
      </w:r>
      <w:r>
        <w:rPr>
          <w:spacing w:val="-2"/>
          <w:sz w:val="23"/>
        </w:rPr>
        <w:t>requests</w:t>
      </w:r>
    </w:p>
    <w:p w14:paraId="2520F226">
      <w:pPr>
        <w:pStyle w:val="7"/>
        <w:numPr>
          <w:ilvl w:val="1"/>
          <w:numId w:val="1"/>
        </w:numPr>
        <w:tabs>
          <w:tab w:val="left" w:pos="827"/>
        </w:tabs>
        <w:spacing w:before="139" w:after="0" w:line="240" w:lineRule="auto"/>
        <w:ind w:left="827" w:right="0" w:hanging="351"/>
        <w:jc w:val="left"/>
        <w:rPr>
          <w:sz w:val="23"/>
        </w:rPr>
      </w:pPr>
      <w:r>
        <w:rPr>
          <w:sz w:val="23"/>
        </w:rPr>
        <w:t>Request</w:t>
      </w:r>
      <w:r>
        <w:rPr>
          <w:spacing w:val="-1"/>
          <w:sz w:val="23"/>
        </w:rPr>
        <w:t xml:space="preserve"> </w:t>
      </w:r>
      <w:r>
        <w:rPr>
          <w:spacing w:val="-2"/>
          <w:sz w:val="23"/>
        </w:rPr>
        <w:t>headers</w:t>
      </w:r>
    </w:p>
    <w:p w14:paraId="3F370B43">
      <w:pPr>
        <w:pStyle w:val="7"/>
        <w:numPr>
          <w:ilvl w:val="1"/>
          <w:numId w:val="1"/>
        </w:numPr>
        <w:tabs>
          <w:tab w:val="left" w:pos="827"/>
        </w:tabs>
        <w:spacing w:before="144" w:after="0" w:line="240" w:lineRule="auto"/>
        <w:ind w:left="827" w:right="0" w:hanging="351"/>
        <w:jc w:val="left"/>
        <w:rPr>
          <w:sz w:val="23"/>
        </w:rPr>
      </w:pPr>
      <w:r>
        <w:rPr>
          <w:sz w:val="23"/>
        </w:rPr>
        <w:t>Response</w:t>
      </w:r>
      <w:r>
        <w:rPr>
          <w:spacing w:val="7"/>
          <w:sz w:val="23"/>
        </w:rPr>
        <w:t xml:space="preserve"> </w:t>
      </w:r>
      <w:r>
        <w:rPr>
          <w:spacing w:val="-2"/>
          <w:sz w:val="23"/>
        </w:rPr>
        <w:t>headers</w:t>
      </w:r>
    </w:p>
    <w:p w14:paraId="5796CF31">
      <w:pPr>
        <w:pStyle w:val="7"/>
        <w:numPr>
          <w:ilvl w:val="1"/>
          <w:numId w:val="1"/>
        </w:numPr>
        <w:tabs>
          <w:tab w:val="left" w:pos="827"/>
        </w:tabs>
        <w:spacing w:before="138" w:after="0" w:line="240" w:lineRule="auto"/>
        <w:ind w:left="827" w:right="0" w:hanging="351"/>
        <w:jc w:val="left"/>
        <w:rPr>
          <w:sz w:val="23"/>
        </w:rPr>
      </w:pPr>
      <w:r>
        <w:rPr>
          <w:sz w:val="23"/>
        </w:rPr>
        <w:t>Form</w:t>
      </w:r>
      <w:r>
        <w:rPr>
          <w:spacing w:val="7"/>
          <w:sz w:val="23"/>
        </w:rPr>
        <w:t xml:space="preserve"> </w:t>
      </w:r>
      <w:r>
        <w:rPr>
          <w:sz w:val="23"/>
        </w:rPr>
        <w:t>submission</w:t>
      </w:r>
      <w:r>
        <w:rPr>
          <w:spacing w:val="5"/>
          <w:sz w:val="23"/>
        </w:rPr>
        <w:t xml:space="preserve"> </w:t>
      </w:r>
      <w:r>
        <w:rPr>
          <w:spacing w:val="-2"/>
          <w:sz w:val="23"/>
        </w:rPr>
        <w:t>details</w:t>
      </w:r>
    </w:p>
    <w:p w14:paraId="0B3E86DD">
      <w:pPr>
        <w:pStyle w:val="5"/>
      </w:pPr>
    </w:p>
    <w:p w14:paraId="4A305E6F">
      <w:pPr>
        <w:pStyle w:val="5"/>
        <w:spacing w:before="8"/>
      </w:pPr>
    </w:p>
    <w:p w14:paraId="66144827">
      <w:pPr>
        <w:pStyle w:val="2"/>
      </w:pPr>
      <w:r>
        <w:t>Part</w:t>
      </w:r>
      <w:r>
        <w:rPr>
          <w:spacing w:val="8"/>
        </w:rPr>
        <w:t xml:space="preserve"> </w:t>
      </w:r>
      <w:r>
        <w:t>B:</w:t>
      </w:r>
      <w:r>
        <w:rPr>
          <w:spacing w:val="4"/>
        </w:rPr>
        <w:t xml:space="preserve"> </w:t>
      </w:r>
      <w:r>
        <w:t>Monitoring</w:t>
      </w:r>
      <w:r>
        <w:rPr>
          <w:spacing w:val="3"/>
        </w:rPr>
        <w:t xml:space="preserve"> </w:t>
      </w:r>
      <w:r>
        <w:t>HTTPS</w:t>
      </w:r>
      <w:r>
        <w:rPr>
          <w:spacing w:val="9"/>
        </w:rPr>
        <w:t xml:space="preserve"> </w:t>
      </w:r>
      <w:r>
        <w:rPr>
          <w:spacing w:val="-2"/>
        </w:rPr>
        <w:t>Traffic</w:t>
      </w:r>
    </w:p>
    <w:p w14:paraId="078F3F9F">
      <w:pPr>
        <w:pStyle w:val="5"/>
        <w:spacing w:before="144" w:line="364" w:lineRule="auto"/>
        <w:ind w:left="126" w:right="4570"/>
      </w:pPr>
      <w:r>
        <w:t>Step 1: Start a</w:t>
      </w:r>
      <w:r>
        <w:rPr>
          <w:spacing w:val="-1"/>
        </w:rPr>
        <w:t xml:space="preserve"> </w:t>
      </w:r>
      <w:r>
        <w:t>new Wireshark capture</w:t>
      </w:r>
      <w:r>
        <w:rPr>
          <w:spacing w:val="-1"/>
        </w:rPr>
        <w:t xml:space="preserve"> </w:t>
      </w:r>
      <w:r>
        <w:t xml:space="preserve">session. Step 2: Open a web browser and access: </w:t>
      </w:r>
      <w:r>
        <w:fldChar w:fldCharType="begin"/>
      </w:r>
      <w:r>
        <w:instrText xml:space="preserve"> HYPERLINK "https://arms.sse.saveetha.com/" \h </w:instrText>
      </w:r>
      <w:r>
        <w:fldChar w:fldCharType="separate"/>
      </w:r>
      <w:r>
        <w:rPr>
          <w:spacing w:val="-2"/>
        </w:rPr>
        <w:t>https://arms.sse.saveetha.com/</w:t>
      </w:r>
      <w:r>
        <w:rPr>
          <w:spacing w:val="-2"/>
        </w:rPr>
        <w:fldChar w:fldCharType="end"/>
      </w:r>
    </w:p>
    <w:p w14:paraId="2F317CB0">
      <w:pPr>
        <w:pStyle w:val="5"/>
        <w:spacing w:line="263" w:lineRule="exact"/>
        <w:ind w:left="126"/>
      </w:pPr>
      <w:r>
        <w:t>Step</w:t>
      </w:r>
      <w:r>
        <w:rPr>
          <w:spacing w:val="6"/>
        </w:rPr>
        <w:t xml:space="preserve"> </w:t>
      </w:r>
      <w:r>
        <w:t>3:</w:t>
      </w:r>
      <w:r>
        <w:rPr>
          <w:spacing w:val="5"/>
        </w:rPr>
        <w:t xml:space="preserve"> </w:t>
      </w:r>
      <w:r>
        <w:t>Log</w:t>
      </w:r>
      <w:r>
        <w:rPr>
          <w:spacing w:val="6"/>
        </w:rPr>
        <w:t xml:space="preserve"> </w:t>
      </w:r>
      <w:r>
        <w:t>in</w:t>
      </w:r>
      <w:r>
        <w:rPr>
          <w:spacing w:val="1"/>
        </w:rPr>
        <w:t xml:space="preserve"> </w:t>
      </w:r>
      <w:r>
        <w:t>using</w:t>
      </w:r>
      <w:r>
        <w:rPr>
          <w:spacing w:val="6"/>
        </w:rPr>
        <w:t xml:space="preserve"> </w:t>
      </w:r>
      <w:r>
        <w:t>authorized</w:t>
      </w:r>
      <w:r>
        <w:rPr>
          <w:spacing w:val="1"/>
        </w:rPr>
        <w:t xml:space="preserve"> </w:t>
      </w:r>
      <w:r>
        <w:rPr>
          <w:spacing w:val="-2"/>
        </w:rPr>
        <w:t>credentials.</w:t>
      </w:r>
    </w:p>
    <w:p w14:paraId="06B71CDB">
      <w:pPr>
        <w:pStyle w:val="5"/>
        <w:spacing w:after="0" w:line="263" w:lineRule="exact"/>
        <w:sectPr>
          <w:pgSz w:w="11900" w:h="16840"/>
          <w:pgMar w:top="1940" w:right="1275" w:bottom="280" w:left="1275" w:header="720" w:footer="720" w:gutter="0"/>
          <w:cols w:space="720" w:num="1"/>
        </w:sectPr>
      </w:pPr>
    </w:p>
    <w:p w14:paraId="41CD260E">
      <w:pPr>
        <w:pStyle w:val="5"/>
        <w:spacing w:before="184" w:line="364" w:lineRule="auto"/>
        <w:ind w:left="126" w:right="6375"/>
      </w:pPr>
      <w:r>
        <w:t>Step 4:</w:t>
      </w:r>
      <w:r>
        <w:rPr>
          <w:spacing w:val="-1"/>
        </w:rPr>
        <w:t xml:space="preserve"> </w:t>
      </w:r>
      <w:r>
        <w:t>Stop packet</w:t>
      </w:r>
      <w:r>
        <w:rPr>
          <w:spacing w:val="-1"/>
        </w:rPr>
        <w:t xml:space="preserve"> </w:t>
      </w:r>
      <w:r>
        <w:t>capture. Step 5: Apply the filter: tls Step 6: Observe:</w:t>
      </w:r>
    </w:p>
    <w:p w14:paraId="43E4E55F">
      <w:pPr>
        <w:pStyle w:val="7"/>
        <w:numPr>
          <w:ilvl w:val="1"/>
          <w:numId w:val="1"/>
        </w:numPr>
        <w:tabs>
          <w:tab w:val="left" w:pos="827"/>
        </w:tabs>
        <w:spacing w:before="4" w:after="0" w:line="240" w:lineRule="auto"/>
        <w:ind w:left="827" w:right="0" w:hanging="351"/>
        <w:jc w:val="left"/>
        <w:rPr>
          <w:sz w:val="23"/>
        </w:rPr>
      </w:pPr>
      <w:r>
        <w:rPr>
          <w:sz w:val="23"/>
        </w:rPr>
        <w:t>Client</w:t>
      </w:r>
      <w:r>
        <w:rPr>
          <w:spacing w:val="2"/>
          <w:sz w:val="23"/>
        </w:rPr>
        <w:t xml:space="preserve"> </w:t>
      </w:r>
      <w:r>
        <w:rPr>
          <w:spacing w:val="-2"/>
          <w:sz w:val="23"/>
        </w:rPr>
        <w:t>Hello</w:t>
      </w:r>
    </w:p>
    <w:p w14:paraId="40615480">
      <w:pPr>
        <w:pStyle w:val="7"/>
        <w:numPr>
          <w:ilvl w:val="1"/>
          <w:numId w:val="1"/>
        </w:numPr>
        <w:tabs>
          <w:tab w:val="left" w:pos="827"/>
        </w:tabs>
        <w:spacing w:before="138" w:after="0" w:line="240" w:lineRule="auto"/>
        <w:ind w:left="827" w:right="0" w:hanging="351"/>
        <w:jc w:val="left"/>
        <w:rPr>
          <w:sz w:val="23"/>
        </w:rPr>
      </w:pPr>
      <w:r>
        <w:rPr>
          <w:sz w:val="23"/>
        </w:rPr>
        <w:t>Server</w:t>
      </w:r>
      <w:r>
        <w:rPr>
          <w:spacing w:val="8"/>
          <w:sz w:val="23"/>
        </w:rPr>
        <w:t xml:space="preserve"> </w:t>
      </w:r>
      <w:r>
        <w:rPr>
          <w:spacing w:val="-2"/>
          <w:sz w:val="23"/>
        </w:rPr>
        <w:t>Hello</w:t>
      </w:r>
    </w:p>
    <w:p w14:paraId="4B998A55">
      <w:pPr>
        <w:pStyle w:val="7"/>
        <w:numPr>
          <w:ilvl w:val="1"/>
          <w:numId w:val="1"/>
        </w:numPr>
        <w:tabs>
          <w:tab w:val="left" w:pos="827"/>
        </w:tabs>
        <w:spacing w:before="134" w:after="0" w:line="240" w:lineRule="auto"/>
        <w:ind w:left="827" w:right="0" w:hanging="351"/>
        <w:jc w:val="left"/>
        <w:rPr>
          <w:sz w:val="23"/>
        </w:rPr>
      </w:pPr>
      <w:r>
        <w:rPr>
          <w:sz w:val="23"/>
        </w:rPr>
        <w:t>TLS</w:t>
      </w:r>
      <w:r>
        <w:rPr>
          <w:spacing w:val="5"/>
          <w:sz w:val="23"/>
        </w:rPr>
        <w:t xml:space="preserve"> </w:t>
      </w:r>
      <w:r>
        <w:rPr>
          <w:spacing w:val="-2"/>
          <w:sz w:val="23"/>
        </w:rPr>
        <w:t>Handshake</w:t>
      </w:r>
    </w:p>
    <w:p w14:paraId="667C1CA0">
      <w:pPr>
        <w:pStyle w:val="7"/>
        <w:numPr>
          <w:ilvl w:val="1"/>
          <w:numId w:val="1"/>
        </w:numPr>
        <w:tabs>
          <w:tab w:val="left" w:pos="827"/>
        </w:tabs>
        <w:spacing w:before="139" w:after="0" w:line="240" w:lineRule="auto"/>
        <w:ind w:left="827" w:right="0" w:hanging="351"/>
        <w:jc w:val="left"/>
        <w:rPr>
          <w:sz w:val="23"/>
        </w:rPr>
      </w:pPr>
      <w:r>
        <w:rPr>
          <w:sz w:val="23"/>
        </w:rPr>
        <w:t>Certificate</w:t>
      </w:r>
      <w:r>
        <w:rPr>
          <w:spacing w:val="8"/>
          <w:sz w:val="23"/>
        </w:rPr>
        <w:t xml:space="preserve"> </w:t>
      </w:r>
      <w:r>
        <w:rPr>
          <w:spacing w:val="-2"/>
          <w:sz w:val="23"/>
        </w:rPr>
        <w:t>Exchange</w:t>
      </w:r>
    </w:p>
    <w:p w14:paraId="56F25B06">
      <w:pPr>
        <w:pStyle w:val="7"/>
        <w:numPr>
          <w:ilvl w:val="1"/>
          <w:numId w:val="1"/>
        </w:numPr>
        <w:tabs>
          <w:tab w:val="left" w:pos="827"/>
        </w:tabs>
        <w:spacing w:before="144" w:after="0" w:line="240" w:lineRule="auto"/>
        <w:ind w:left="827" w:right="0" w:hanging="351"/>
        <w:jc w:val="left"/>
        <w:rPr>
          <w:sz w:val="23"/>
        </w:rPr>
      </w:pPr>
      <w:r>
        <w:rPr>
          <w:sz w:val="23"/>
        </w:rPr>
        <w:t>Encrypted</w:t>
      </w:r>
      <w:r>
        <w:rPr>
          <w:spacing w:val="13"/>
          <w:sz w:val="23"/>
        </w:rPr>
        <w:t xml:space="preserve"> </w:t>
      </w:r>
      <w:r>
        <w:rPr>
          <w:sz w:val="23"/>
        </w:rPr>
        <w:t>Application</w:t>
      </w:r>
      <w:r>
        <w:rPr>
          <w:spacing w:val="7"/>
          <w:sz w:val="23"/>
        </w:rPr>
        <w:t xml:space="preserve"> </w:t>
      </w:r>
      <w:r>
        <w:rPr>
          <w:spacing w:val="-4"/>
          <w:sz w:val="23"/>
        </w:rPr>
        <w:t>Data</w:t>
      </w:r>
    </w:p>
    <w:p w14:paraId="1E1E4F94">
      <w:pPr>
        <w:pStyle w:val="5"/>
        <w:spacing w:before="134"/>
        <w:ind w:left="126"/>
      </w:pPr>
      <w:r>
        <w:t>Step</w:t>
      </w:r>
      <w:r>
        <w:rPr>
          <w:spacing w:val="5"/>
        </w:rPr>
        <w:t xml:space="preserve"> </w:t>
      </w:r>
      <w:r>
        <w:t>7:</w:t>
      </w:r>
      <w:r>
        <w:rPr>
          <w:spacing w:val="3"/>
        </w:rPr>
        <w:t xml:space="preserve"> </w:t>
      </w:r>
      <w:r>
        <w:t>Verify</w:t>
      </w:r>
      <w:r>
        <w:rPr>
          <w:spacing w:val="5"/>
        </w:rPr>
        <w:t xml:space="preserve"> </w:t>
      </w:r>
      <w:r>
        <w:t>that</w:t>
      </w:r>
      <w:r>
        <w:rPr>
          <w:spacing w:val="4"/>
        </w:rPr>
        <w:t xml:space="preserve"> </w:t>
      </w:r>
      <w:r>
        <w:t>login credentials</w:t>
      </w:r>
      <w:r>
        <w:rPr>
          <w:spacing w:val="7"/>
        </w:rPr>
        <w:t xml:space="preserve"> </w:t>
      </w:r>
      <w:r>
        <w:t>are</w:t>
      </w:r>
      <w:r>
        <w:rPr>
          <w:spacing w:val="4"/>
        </w:rPr>
        <w:t xml:space="preserve"> </w:t>
      </w:r>
      <w:r>
        <w:t>not</w:t>
      </w:r>
      <w:r>
        <w:rPr>
          <w:spacing w:val="4"/>
        </w:rPr>
        <w:t xml:space="preserve"> </w:t>
      </w:r>
      <w:r>
        <w:rPr>
          <w:spacing w:val="-2"/>
        </w:rPr>
        <w:t>visible.</w:t>
      </w:r>
    </w:p>
    <w:p w14:paraId="4087416F">
      <w:pPr>
        <w:pStyle w:val="5"/>
      </w:pPr>
    </w:p>
    <w:p w14:paraId="2D274710">
      <w:pPr>
        <w:pStyle w:val="5"/>
        <w:spacing w:before="12"/>
      </w:pPr>
    </w:p>
    <w:p w14:paraId="63EC24AB">
      <w:pPr>
        <w:pStyle w:val="2"/>
        <w:spacing w:before="1"/>
      </w:pPr>
      <w:r>
        <w:rPr>
          <w:spacing w:val="-2"/>
        </w:rPr>
        <w:t>Output:</w:t>
      </w:r>
    </w:p>
    <w:p w14:paraId="6B2B5871">
      <w:pPr>
        <w:spacing w:before="138"/>
        <w:ind w:left="126" w:right="0" w:firstLine="0"/>
        <w:jc w:val="left"/>
        <w:rPr>
          <w:b/>
          <w:sz w:val="23"/>
        </w:rPr>
      </w:pPr>
      <w:r>
        <w:rPr>
          <w:b/>
          <w:sz w:val="23"/>
        </w:rPr>
        <w:t>Objective</w:t>
      </w:r>
      <w:r>
        <w:rPr>
          <w:b/>
          <w:spacing w:val="6"/>
          <w:sz w:val="23"/>
        </w:rPr>
        <w:t xml:space="preserve"> </w:t>
      </w:r>
      <w:r>
        <w:rPr>
          <w:b/>
          <w:sz w:val="23"/>
        </w:rPr>
        <w:t>1</w:t>
      </w:r>
      <w:r>
        <w:rPr>
          <w:sz w:val="23"/>
        </w:rPr>
        <w:t xml:space="preserve">: </w:t>
      </w:r>
      <w:r>
        <w:rPr>
          <w:b/>
          <w:sz w:val="23"/>
        </w:rPr>
        <w:t>HTTP</w:t>
      </w:r>
      <w:r>
        <w:rPr>
          <w:b/>
          <w:spacing w:val="11"/>
          <w:sz w:val="23"/>
        </w:rPr>
        <w:t xml:space="preserve"> </w:t>
      </w:r>
      <w:r>
        <w:rPr>
          <w:b/>
          <w:sz w:val="23"/>
        </w:rPr>
        <w:t>Traffic</w:t>
      </w:r>
      <w:r>
        <w:rPr>
          <w:b/>
          <w:spacing w:val="6"/>
          <w:sz w:val="23"/>
        </w:rPr>
        <w:t xml:space="preserve"> </w:t>
      </w:r>
      <w:r>
        <w:rPr>
          <w:b/>
          <w:spacing w:val="-2"/>
          <w:sz w:val="23"/>
        </w:rPr>
        <w:t>Analysis</w:t>
      </w:r>
    </w:p>
    <w:p w14:paraId="4A8B3681">
      <w:pPr>
        <w:pStyle w:val="5"/>
        <w:rPr>
          <w:b/>
          <w:sz w:val="20"/>
        </w:rPr>
      </w:pPr>
    </w:p>
    <w:p w14:paraId="5CE6B7FC">
      <w:pPr>
        <w:pStyle w:val="5"/>
        <w:spacing w:before="76"/>
        <w:rPr>
          <w:b/>
          <w:sz w:val="20"/>
        </w:rPr>
      </w:pPr>
    </w:p>
    <w:tbl>
      <w:tblPr>
        <w:tblStyle w:val="4"/>
        <w:tblW w:w="0" w:type="auto"/>
        <w:tblInd w:w="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28"/>
        <w:gridCol w:w="2333"/>
        <w:gridCol w:w="2333"/>
        <w:gridCol w:w="2328"/>
      </w:tblGrid>
      <w:tr w14:paraId="540BF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328" w:type="dxa"/>
          </w:tcPr>
          <w:p w14:paraId="109F998A">
            <w:pPr>
              <w:pStyle w:val="8"/>
              <w:spacing w:before="6"/>
              <w:ind w:left="105"/>
              <w:rPr>
                <w:b/>
                <w:sz w:val="23"/>
              </w:rPr>
            </w:pPr>
            <w:r>
              <w:rPr>
                <w:b/>
                <w:sz w:val="23"/>
              </w:rPr>
              <w:t>Username</w:t>
            </w:r>
            <w:r>
              <w:rPr>
                <w:b/>
                <w:spacing w:val="8"/>
                <w:sz w:val="23"/>
              </w:rPr>
              <w:t xml:space="preserve"> </w:t>
            </w:r>
            <w:r>
              <w:rPr>
                <w:b/>
                <w:spacing w:val="-2"/>
                <w:sz w:val="23"/>
              </w:rPr>
              <w:t>entered</w:t>
            </w:r>
          </w:p>
        </w:tc>
        <w:tc>
          <w:tcPr>
            <w:tcW w:w="2333" w:type="dxa"/>
          </w:tcPr>
          <w:p w14:paraId="421EFC5D">
            <w:pPr>
              <w:pStyle w:val="8"/>
              <w:spacing w:before="6"/>
              <w:ind w:left="110"/>
              <w:rPr>
                <w:b/>
                <w:sz w:val="23"/>
              </w:rPr>
            </w:pPr>
            <w:r>
              <w:rPr>
                <w:b/>
                <w:sz w:val="23"/>
              </w:rPr>
              <w:t>Password</w:t>
            </w:r>
            <w:r>
              <w:rPr>
                <w:b/>
                <w:spacing w:val="6"/>
                <w:sz w:val="23"/>
              </w:rPr>
              <w:t xml:space="preserve"> </w:t>
            </w:r>
            <w:r>
              <w:rPr>
                <w:b/>
                <w:spacing w:val="-2"/>
                <w:sz w:val="23"/>
              </w:rPr>
              <w:t>entered</w:t>
            </w:r>
          </w:p>
        </w:tc>
        <w:tc>
          <w:tcPr>
            <w:tcW w:w="2333" w:type="dxa"/>
          </w:tcPr>
          <w:p w14:paraId="1FF146B0">
            <w:pPr>
              <w:pStyle w:val="8"/>
              <w:spacing w:before="6"/>
              <w:ind w:left="100"/>
              <w:rPr>
                <w:b/>
                <w:sz w:val="23"/>
              </w:rPr>
            </w:pPr>
            <w:r>
              <w:rPr>
                <w:b/>
                <w:sz w:val="23"/>
              </w:rPr>
              <w:t>Username</w:t>
            </w:r>
            <w:r>
              <w:rPr>
                <w:b/>
                <w:spacing w:val="6"/>
                <w:sz w:val="23"/>
              </w:rPr>
              <w:t xml:space="preserve"> </w:t>
            </w:r>
            <w:r>
              <w:rPr>
                <w:b/>
                <w:spacing w:val="-2"/>
                <w:sz w:val="23"/>
              </w:rPr>
              <w:t>detected</w:t>
            </w:r>
          </w:p>
        </w:tc>
        <w:tc>
          <w:tcPr>
            <w:tcW w:w="2328" w:type="dxa"/>
          </w:tcPr>
          <w:p w14:paraId="0B5E3347">
            <w:pPr>
              <w:pStyle w:val="8"/>
              <w:spacing w:before="6"/>
              <w:ind w:left="100"/>
              <w:rPr>
                <w:b/>
                <w:sz w:val="23"/>
              </w:rPr>
            </w:pPr>
            <w:r>
              <w:rPr>
                <w:b/>
                <w:sz w:val="23"/>
              </w:rPr>
              <w:t>Password</w:t>
            </w:r>
            <w:r>
              <w:rPr>
                <w:b/>
                <w:spacing w:val="6"/>
                <w:sz w:val="23"/>
              </w:rPr>
              <w:t xml:space="preserve"> </w:t>
            </w:r>
            <w:r>
              <w:rPr>
                <w:b/>
                <w:spacing w:val="-2"/>
                <w:sz w:val="23"/>
              </w:rPr>
              <w:t>detected</w:t>
            </w:r>
          </w:p>
        </w:tc>
      </w:tr>
      <w:tr w14:paraId="25AC3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328" w:type="dxa"/>
          </w:tcPr>
          <w:p w14:paraId="7D62D798">
            <w:pPr>
              <w:pStyle w:val="8"/>
              <w:rPr>
                <w:rFonts w:hint="default"/>
                <w:sz w:val="22"/>
                <w:lang w:val="en-US"/>
              </w:rPr>
            </w:pPr>
            <w:r>
              <w:rPr>
                <w:rFonts w:hint="default"/>
                <w:sz w:val="22"/>
                <w:lang w:val="en-US"/>
              </w:rPr>
              <w:t>saam</w:t>
            </w:r>
          </w:p>
        </w:tc>
        <w:tc>
          <w:tcPr>
            <w:tcW w:w="2333" w:type="dxa"/>
          </w:tcPr>
          <w:p w14:paraId="0D102715">
            <w:pPr>
              <w:pStyle w:val="8"/>
              <w:rPr>
                <w:rFonts w:hint="default"/>
                <w:sz w:val="22"/>
                <w:lang w:val="en-US"/>
              </w:rPr>
            </w:pPr>
            <w:r>
              <w:rPr>
                <w:rFonts w:hint="default"/>
                <w:sz w:val="22"/>
                <w:lang w:val="en-US"/>
              </w:rPr>
              <w:t>2008</w:t>
            </w:r>
          </w:p>
        </w:tc>
        <w:tc>
          <w:tcPr>
            <w:tcW w:w="2333" w:type="dxa"/>
          </w:tcPr>
          <w:p w14:paraId="2FB1C5BC">
            <w:pPr>
              <w:pStyle w:val="8"/>
              <w:rPr>
                <w:rFonts w:hint="default"/>
                <w:sz w:val="22"/>
                <w:lang w:val="en-US"/>
              </w:rPr>
            </w:pPr>
            <w:r>
              <w:rPr>
                <w:rFonts w:hint="default"/>
                <w:sz w:val="22"/>
                <w:lang w:val="en-US"/>
              </w:rPr>
              <w:t>saam</w:t>
            </w:r>
          </w:p>
        </w:tc>
        <w:tc>
          <w:tcPr>
            <w:tcW w:w="2328" w:type="dxa"/>
          </w:tcPr>
          <w:p w14:paraId="4559D1DC">
            <w:pPr>
              <w:pStyle w:val="8"/>
              <w:rPr>
                <w:rFonts w:hint="default"/>
                <w:sz w:val="22"/>
                <w:lang w:val="en-US"/>
              </w:rPr>
            </w:pPr>
            <w:r>
              <w:rPr>
                <w:rFonts w:hint="default"/>
                <w:sz w:val="22"/>
                <w:lang w:val="en-US"/>
              </w:rPr>
              <w:t>2008</w:t>
            </w:r>
          </w:p>
        </w:tc>
      </w:tr>
      <w:tr w14:paraId="02212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328" w:type="dxa"/>
          </w:tcPr>
          <w:p w14:paraId="6CB3CE6A">
            <w:pPr>
              <w:pStyle w:val="8"/>
              <w:rPr>
                <w:rFonts w:hint="default"/>
                <w:sz w:val="22"/>
                <w:lang w:val="en-US"/>
              </w:rPr>
            </w:pPr>
            <w:r>
              <w:rPr>
                <w:rFonts w:hint="default"/>
                <w:sz w:val="22"/>
                <w:lang w:val="en-US"/>
              </w:rPr>
              <w:t>saambavi</w:t>
            </w:r>
          </w:p>
        </w:tc>
        <w:tc>
          <w:tcPr>
            <w:tcW w:w="2333" w:type="dxa"/>
          </w:tcPr>
          <w:p w14:paraId="4E82F06F">
            <w:pPr>
              <w:pStyle w:val="8"/>
              <w:rPr>
                <w:rFonts w:hint="default"/>
                <w:sz w:val="22"/>
                <w:lang w:val="en-US"/>
              </w:rPr>
            </w:pPr>
            <w:r>
              <w:rPr>
                <w:rFonts w:hint="default"/>
                <w:sz w:val="22"/>
                <w:lang w:val="en-US"/>
              </w:rPr>
              <w:t>8002</w:t>
            </w:r>
          </w:p>
        </w:tc>
        <w:tc>
          <w:tcPr>
            <w:tcW w:w="2333" w:type="dxa"/>
          </w:tcPr>
          <w:p w14:paraId="48F25793">
            <w:pPr>
              <w:pStyle w:val="8"/>
              <w:rPr>
                <w:rFonts w:hint="default"/>
                <w:sz w:val="22"/>
                <w:lang w:val="en-US"/>
              </w:rPr>
            </w:pPr>
            <w:r>
              <w:rPr>
                <w:rFonts w:hint="default"/>
                <w:sz w:val="22"/>
                <w:lang w:val="en-US"/>
              </w:rPr>
              <w:t>saambavi</w:t>
            </w:r>
          </w:p>
        </w:tc>
        <w:tc>
          <w:tcPr>
            <w:tcW w:w="2328" w:type="dxa"/>
          </w:tcPr>
          <w:p w14:paraId="2EA2121B">
            <w:pPr>
              <w:pStyle w:val="8"/>
              <w:rPr>
                <w:rFonts w:hint="default"/>
                <w:sz w:val="22"/>
                <w:lang w:val="en-US"/>
              </w:rPr>
            </w:pPr>
            <w:r>
              <w:rPr>
                <w:rFonts w:hint="default"/>
                <w:sz w:val="22"/>
                <w:lang w:val="en-US"/>
              </w:rPr>
              <w:t>8002</w:t>
            </w:r>
          </w:p>
        </w:tc>
      </w:tr>
      <w:tr w14:paraId="40D1E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2328" w:type="dxa"/>
          </w:tcPr>
          <w:p w14:paraId="5C82EC34">
            <w:pPr>
              <w:pStyle w:val="8"/>
              <w:rPr>
                <w:sz w:val="22"/>
              </w:rPr>
            </w:pPr>
          </w:p>
        </w:tc>
        <w:tc>
          <w:tcPr>
            <w:tcW w:w="2333" w:type="dxa"/>
          </w:tcPr>
          <w:p w14:paraId="4E2FC59D">
            <w:pPr>
              <w:pStyle w:val="8"/>
              <w:rPr>
                <w:sz w:val="22"/>
              </w:rPr>
            </w:pPr>
          </w:p>
        </w:tc>
        <w:tc>
          <w:tcPr>
            <w:tcW w:w="2333" w:type="dxa"/>
          </w:tcPr>
          <w:p w14:paraId="5A2527E6">
            <w:pPr>
              <w:pStyle w:val="8"/>
              <w:rPr>
                <w:sz w:val="22"/>
              </w:rPr>
            </w:pPr>
          </w:p>
        </w:tc>
        <w:tc>
          <w:tcPr>
            <w:tcW w:w="2328" w:type="dxa"/>
          </w:tcPr>
          <w:p w14:paraId="62798037">
            <w:pPr>
              <w:pStyle w:val="8"/>
              <w:rPr>
                <w:sz w:val="22"/>
              </w:rPr>
            </w:pPr>
          </w:p>
        </w:tc>
      </w:tr>
    </w:tbl>
    <w:p w14:paraId="539A1C0C">
      <w:pPr>
        <w:pStyle w:val="5"/>
        <w:rPr>
          <w:b/>
        </w:rPr>
      </w:pPr>
    </w:p>
    <w:p w14:paraId="2FFB02D3">
      <w:pPr>
        <w:pStyle w:val="5"/>
        <w:rPr>
          <w:b/>
        </w:rPr>
      </w:pPr>
    </w:p>
    <w:p w14:paraId="3FB398CF">
      <w:pPr>
        <w:pStyle w:val="5"/>
        <w:rPr>
          <w:b/>
        </w:rPr>
      </w:pPr>
    </w:p>
    <w:p w14:paraId="54A27664">
      <w:pPr>
        <w:pStyle w:val="5"/>
        <w:spacing w:before="155"/>
        <w:rPr>
          <w:b/>
        </w:rPr>
      </w:pPr>
    </w:p>
    <w:p w14:paraId="4B562B48">
      <w:pPr>
        <w:pStyle w:val="2"/>
      </w:pPr>
      <w:r>
        <w:t>Objective</w:t>
      </w:r>
      <w:r>
        <w:rPr>
          <w:spacing w:val="6"/>
        </w:rPr>
        <w:t xml:space="preserve"> </w:t>
      </w:r>
      <w:r>
        <w:t>2</w:t>
      </w:r>
      <w:r>
        <w:rPr>
          <w:b w:val="0"/>
        </w:rPr>
        <w:t>:</w:t>
      </w:r>
      <w:r>
        <w:rPr>
          <w:b w:val="0"/>
          <w:spacing w:val="1"/>
        </w:rPr>
        <w:t xml:space="preserve"> </w:t>
      </w:r>
      <w:r>
        <w:t>HTTPS</w:t>
      </w:r>
      <w:r>
        <w:rPr>
          <w:spacing w:val="9"/>
        </w:rPr>
        <w:t xml:space="preserve"> </w:t>
      </w:r>
      <w:r>
        <w:t>Traffic</w:t>
      </w:r>
      <w:r>
        <w:rPr>
          <w:spacing w:val="6"/>
        </w:rPr>
        <w:t xml:space="preserve"> </w:t>
      </w:r>
      <w:r>
        <w:rPr>
          <w:spacing w:val="-2"/>
        </w:rPr>
        <w:t>Analysis</w:t>
      </w:r>
    </w:p>
    <w:p w14:paraId="2E3FF4BA">
      <w:pPr>
        <w:pStyle w:val="5"/>
        <w:rPr>
          <w:b/>
          <w:sz w:val="20"/>
        </w:rPr>
      </w:pPr>
    </w:p>
    <w:p w14:paraId="745366F9">
      <w:pPr>
        <w:pStyle w:val="5"/>
        <w:spacing w:before="76"/>
        <w:rPr>
          <w:b/>
          <w:sz w:val="20"/>
        </w:rPr>
      </w:pPr>
    </w:p>
    <w:tbl>
      <w:tblPr>
        <w:tblStyle w:val="4"/>
        <w:tblW w:w="0" w:type="auto"/>
        <w:tblInd w:w="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28"/>
        <w:gridCol w:w="2333"/>
        <w:gridCol w:w="2333"/>
        <w:gridCol w:w="2328"/>
      </w:tblGrid>
      <w:tr w14:paraId="6A99C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328" w:type="dxa"/>
          </w:tcPr>
          <w:p w14:paraId="7EC2738C">
            <w:pPr>
              <w:pStyle w:val="8"/>
              <w:spacing w:before="6"/>
              <w:ind w:left="105"/>
              <w:rPr>
                <w:b/>
                <w:sz w:val="23"/>
              </w:rPr>
            </w:pPr>
            <w:r>
              <w:rPr>
                <w:b/>
                <w:sz w:val="23"/>
              </w:rPr>
              <w:t>Username</w:t>
            </w:r>
            <w:r>
              <w:rPr>
                <w:b/>
                <w:spacing w:val="8"/>
                <w:sz w:val="23"/>
              </w:rPr>
              <w:t xml:space="preserve"> </w:t>
            </w:r>
            <w:r>
              <w:rPr>
                <w:b/>
                <w:spacing w:val="-2"/>
                <w:sz w:val="23"/>
              </w:rPr>
              <w:t>entered</w:t>
            </w:r>
          </w:p>
        </w:tc>
        <w:tc>
          <w:tcPr>
            <w:tcW w:w="2333" w:type="dxa"/>
          </w:tcPr>
          <w:p w14:paraId="22C2106B">
            <w:pPr>
              <w:pStyle w:val="8"/>
              <w:spacing w:before="6"/>
              <w:ind w:left="110"/>
              <w:rPr>
                <w:b/>
                <w:sz w:val="23"/>
              </w:rPr>
            </w:pPr>
            <w:r>
              <w:rPr>
                <w:b/>
                <w:sz w:val="23"/>
              </w:rPr>
              <w:t>Password</w:t>
            </w:r>
            <w:r>
              <w:rPr>
                <w:b/>
                <w:spacing w:val="6"/>
                <w:sz w:val="23"/>
              </w:rPr>
              <w:t xml:space="preserve"> </w:t>
            </w:r>
            <w:r>
              <w:rPr>
                <w:b/>
                <w:spacing w:val="-2"/>
                <w:sz w:val="23"/>
              </w:rPr>
              <w:t>entered</w:t>
            </w:r>
          </w:p>
        </w:tc>
        <w:tc>
          <w:tcPr>
            <w:tcW w:w="2333" w:type="dxa"/>
          </w:tcPr>
          <w:p w14:paraId="29E34562">
            <w:pPr>
              <w:pStyle w:val="8"/>
              <w:spacing w:before="6"/>
              <w:ind w:left="100"/>
              <w:rPr>
                <w:b/>
                <w:sz w:val="23"/>
              </w:rPr>
            </w:pPr>
            <w:r>
              <w:rPr>
                <w:b/>
                <w:sz w:val="23"/>
              </w:rPr>
              <w:t>Username</w:t>
            </w:r>
            <w:r>
              <w:rPr>
                <w:b/>
                <w:spacing w:val="6"/>
                <w:sz w:val="23"/>
              </w:rPr>
              <w:t xml:space="preserve"> </w:t>
            </w:r>
            <w:r>
              <w:rPr>
                <w:b/>
                <w:spacing w:val="-2"/>
                <w:sz w:val="23"/>
              </w:rPr>
              <w:t>detected</w:t>
            </w:r>
          </w:p>
        </w:tc>
        <w:tc>
          <w:tcPr>
            <w:tcW w:w="2328" w:type="dxa"/>
          </w:tcPr>
          <w:p w14:paraId="10A93FF0">
            <w:pPr>
              <w:pStyle w:val="8"/>
              <w:spacing w:before="6"/>
              <w:ind w:left="100"/>
              <w:rPr>
                <w:b/>
                <w:sz w:val="23"/>
              </w:rPr>
            </w:pPr>
            <w:r>
              <w:rPr>
                <w:b/>
                <w:sz w:val="23"/>
              </w:rPr>
              <w:t>Password</w:t>
            </w:r>
            <w:r>
              <w:rPr>
                <w:b/>
                <w:spacing w:val="6"/>
                <w:sz w:val="23"/>
              </w:rPr>
              <w:t xml:space="preserve"> </w:t>
            </w:r>
            <w:r>
              <w:rPr>
                <w:b/>
                <w:spacing w:val="-2"/>
                <w:sz w:val="23"/>
              </w:rPr>
              <w:t>detected</w:t>
            </w:r>
          </w:p>
        </w:tc>
      </w:tr>
      <w:tr w14:paraId="0A4A5F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328" w:type="dxa"/>
          </w:tcPr>
          <w:p w14:paraId="6F14053A">
            <w:pPr>
              <w:pStyle w:val="8"/>
              <w:rPr>
                <w:rFonts w:hint="default"/>
                <w:sz w:val="22"/>
                <w:lang w:val="en-US"/>
              </w:rPr>
            </w:pPr>
            <w:r>
              <w:rPr>
                <w:rFonts w:hint="default"/>
                <w:sz w:val="22"/>
                <w:lang w:val="en-US"/>
              </w:rPr>
              <w:t>1925801</w:t>
            </w:r>
          </w:p>
        </w:tc>
        <w:tc>
          <w:tcPr>
            <w:tcW w:w="2333" w:type="dxa"/>
          </w:tcPr>
          <w:p w14:paraId="6ED76F8C">
            <w:pPr>
              <w:pStyle w:val="8"/>
              <w:rPr>
                <w:rFonts w:hint="default"/>
                <w:sz w:val="22"/>
                <w:lang w:val="en-US"/>
              </w:rPr>
            </w:pPr>
            <w:r>
              <w:rPr>
                <w:rFonts w:hint="default"/>
                <w:sz w:val="22"/>
                <w:lang w:val="en-US"/>
              </w:rPr>
              <w:t>1@$41</w:t>
            </w:r>
          </w:p>
        </w:tc>
        <w:tc>
          <w:tcPr>
            <w:tcW w:w="2333" w:type="dxa"/>
          </w:tcPr>
          <w:p w14:paraId="6EE9B8D4">
            <w:pPr>
              <w:pStyle w:val="8"/>
              <w:rPr>
                <w:rFonts w:hint="default"/>
                <w:sz w:val="22"/>
                <w:lang w:val="en-US"/>
              </w:rPr>
            </w:pPr>
            <w:r>
              <w:rPr>
                <w:rFonts w:hint="default"/>
                <w:sz w:val="22"/>
                <w:lang w:val="en-US"/>
              </w:rPr>
              <w:t>no</w:t>
            </w:r>
          </w:p>
        </w:tc>
        <w:tc>
          <w:tcPr>
            <w:tcW w:w="2328" w:type="dxa"/>
          </w:tcPr>
          <w:p w14:paraId="73D609B2">
            <w:pPr>
              <w:pStyle w:val="8"/>
              <w:rPr>
                <w:rFonts w:hint="default"/>
                <w:sz w:val="22"/>
                <w:lang w:val="en-US"/>
              </w:rPr>
            </w:pPr>
            <w:r>
              <w:rPr>
                <w:rFonts w:hint="default"/>
                <w:sz w:val="22"/>
                <w:lang w:val="en-US"/>
              </w:rPr>
              <w:t>no</w:t>
            </w:r>
          </w:p>
        </w:tc>
      </w:tr>
      <w:tr w14:paraId="778E6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2328" w:type="dxa"/>
          </w:tcPr>
          <w:p w14:paraId="2CA2F388">
            <w:pPr>
              <w:pStyle w:val="8"/>
              <w:rPr>
                <w:rFonts w:hint="default"/>
                <w:sz w:val="22"/>
                <w:lang w:val="en-US"/>
              </w:rPr>
            </w:pPr>
            <w:r>
              <w:rPr>
                <w:rFonts w:hint="default"/>
                <w:sz w:val="22"/>
                <w:lang w:val="en-US"/>
              </w:rPr>
              <w:t>saam@2008</w:t>
            </w:r>
          </w:p>
        </w:tc>
        <w:tc>
          <w:tcPr>
            <w:tcW w:w="2333" w:type="dxa"/>
          </w:tcPr>
          <w:p w14:paraId="3D2FCB64">
            <w:pPr>
              <w:pStyle w:val="8"/>
              <w:rPr>
                <w:rFonts w:hint="default"/>
                <w:sz w:val="22"/>
                <w:lang w:val="en-US"/>
              </w:rPr>
            </w:pPr>
            <w:r>
              <w:rPr>
                <w:rFonts w:hint="default"/>
                <w:sz w:val="22"/>
                <w:lang w:val="en-US"/>
              </w:rPr>
              <w:t>1234</w:t>
            </w:r>
          </w:p>
        </w:tc>
        <w:tc>
          <w:tcPr>
            <w:tcW w:w="2333" w:type="dxa"/>
          </w:tcPr>
          <w:p w14:paraId="5EB53519">
            <w:pPr>
              <w:pStyle w:val="8"/>
              <w:rPr>
                <w:rFonts w:hint="default"/>
                <w:sz w:val="22"/>
                <w:lang w:val="en-US"/>
              </w:rPr>
            </w:pPr>
            <w:r>
              <w:rPr>
                <w:rFonts w:hint="default"/>
                <w:sz w:val="22"/>
                <w:lang w:val="en-US"/>
              </w:rPr>
              <w:t>no</w:t>
            </w:r>
          </w:p>
        </w:tc>
        <w:tc>
          <w:tcPr>
            <w:tcW w:w="2328" w:type="dxa"/>
          </w:tcPr>
          <w:p w14:paraId="58378888">
            <w:pPr>
              <w:pStyle w:val="8"/>
              <w:rPr>
                <w:rFonts w:hint="default"/>
                <w:sz w:val="22"/>
                <w:lang w:val="en-US"/>
              </w:rPr>
            </w:pPr>
            <w:r>
              <w:rPr>
                <w:rFonts w:hint="default"/>
                <w:sz w:val="22"/>
                <w:lang w:val="en-US"/>
              </w:rPr>
              <w:t>no</w:t>
            </w:r>
          </w:p>
        </w:tc>
      </w:tr>
      <w:tr w14:paraId="3C692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328" w:type="dxa"/>
          </w:tcPr>
          <w:p w14:paraId="3287D77B">
            <w:pPr>
              <w:pStyle w:val="8"/>
              <w:rPr>
                <w:sz w:val="22"/>
              </w:rPr>
            </w:pPr>
          </w:p>
        </w:tc>
        <w:tc>
          <w:tcPr>
            <w:tcW w:w="2333" w:type="dxa"/>
          </w:tcPr>
          <w:p w14:paraId="0E713BAE">
            <w:pPr>
              <w:pStyle w:val="8"/>
              <w:rPr>
                <w:sz w:val="22"/>
              </w:rPr>
            </w:pPr>
          </w:p>
        </w:tc>
        <w:tc>
          <w:tcPr>
            <w:tcW w:w="2333" w:type="dxa"/>
          </w:tcPr>
          <w:p w14:paraId="5F30E971">
            <w:pPr>
              <w:pStyle w:val="8"/>
              <w:rPr>
                <w:sz w:val="22"/>
              </w:rPr>
            </w:pPr>
          </w:p>
        </w:tc>
        <w:tc>
          <w:tcPr>
            <w:tcW w:w="2328" w:type="dxa"/>
          </w:tcPr>
          <w:p w14:paraId="54A62822">
            <w:pPr>
              <w:pStyle w:val="8"/>
              <w:rPr>
                <w:sz w:val="22"/>
              </w:rPr>
            </w:pPr>
          </w:p>
        </w:tc>
      </w:tr>
    </w:tbl>
    <w:p w14:paraId="6162C7A7">
      <w:pPr>
        <w:pStyle w:val="8"/>
        <w:spacing w:after="0"/>
        <w:rPr>
          <w:rFonts w:hint="default"/>
          <w:sz w:val="22"/>
          <w:lang w:val="en-US"/>
        </w:rPr>
        <w:sectPr>
          <w:pgSz w:w="11900" w:h="16840"/>
          <w:pgMar w:top="1940" w:right="1275" w:bottom="280" w:left="1275" w:header="720" w:footer="720" w:gutter="0"/>
          <w:cols w:space="720" w:num="1"/>
        </w:sectPr>
      </w:pPr>
      <w:r>
        <w:rPr>
          <w:rFonts w:hint="default"/>
          <w:sz w:val="22"/>
          <w:lang w:val="en-US"/>
        </w:rPr>
        <w:drawing>
          <wp:inline distT="0" distB="0" distL="114300" distR="114300">
            <wp:extent cx="5796915" cy="2581275"/>
            <wp:effectExtent l="0" t="0" r="6985" b="9525"/>
            <wp:docPr id="1" name="Picture 1" descr="Screenshot 2026-08-17 10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17 104726"/>
                    <pic:cNvPicPr>
                      <a:picLocks noChangeAspect="1"/>
                    </pic:cNvPicPr>
                  </pic:nvPicPr>
                  <pic:blipFill>
                    <a:blip r:embed="rId6"/>
                    <a:stretch>
                      <a:fillRect/>
                    </a:stretch>
                  </pic:blipFill>
                  <pic:spPr>
                    <a:xfrm>
                      <a:off x="0" y="0"/>
                      <a:ext cx="5796915" cy="2581275"/>
                    </a:xfrm>
                    <a:prstGeom prst="rect">
                      <a:avLst/>
                    </a:prstGeom>
                  </pic:spPr>
                </pic:pic>
              </a:graphicData>
            </a:graphic>
          </wp:inline>
        </w:drawing>
      </w:r>
      <w:r>
        <w:rPr>
          <w:rFonts w:hint="default"/>
          <w:sz w:val="22"/>
          <w:lang w:val="en-US"/>
        </w:rPr>
        <w:drawing>
          <wp:inline distT="0" distB="0" distL="114300" distR="114300">
            <wp:extent cx="5935980" cy="2324100"/>
            <wp:effectExtent l="0" t="0" r="7620" b="0"/>
            <wp:docPr id="2" name="Picture 2" descr="Screenshot 2026-08-17 104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17 104702"/>
                    <pic:cNvPicPr>
                      <a:picLocks noChangeAspect="1"/>
                    </pic:cNvPicPr>
                  </pic:nvPicPr>
                  <pic:blipFill>
                    <a:blip r:embed="rId7"/>
                    <a:stretch>
                      <a:fillRect/>
                    </a:stretch>
                  </pic:blipFill>
                  <pic:spPr>
                    <a:xfrm>
                      <a:off x="0" y="0"/>
                      <a:ext cx="5935980" cy="2324100"/>
                    </a:xfrm>
                    <a:prstGeom prst="rect">
                      <a:avLst/>
                    </a:prstGeom>
                  </pic:spPr>
                </pic:pic>
              </a:graphicData>
            </a:graphic>
          </wp:inline>
        </w:drawing>
      </w:r>
      <w:r>
        <w:rPr>
          <w:rFonts w:hint="default"/>
          <w:sz w:val="22"/>
          <w:lang w:val="en-US"/>
        </w:rPr>
        <w:drawing>
          <wp:inline distT="0" distB="0" distL="114300" distR="114300">
            <wp:extent cx="5937250" cy="2745105"/>
            <wp:effectExtent l="0" t="0" r="6350" b="10795"/>
            <wp:docPr id="3" name="Picture 3" descr="Screenshot 2026-08-17 104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17 104441"/>
                    <pic:cNvPicPr>
                      <a:picLocks noChangeAspect="1"/>
                    </pic:cNvPicPr>
                  </pic:nvPicPr>
                  <pic:blipFill>
                    <a:blip r:embed="rId8"/>
                    <a:stretch>
                      <a:fillRect/>
                    </a:stretch>
                  </pic:blipFill>
                  <pic:spPr>
                    <a:xfrm>
                      <a:off x="0" y="0"/>
                      <a:ext cx="5937250" cy="2745105"/>
                    </a:xfrm>
                    <a:prstGeom prst="rect">
                      <a:avLst/>
                    </a:prstGeom>
                  </pic:spPr>
                </pic:pic>
              </a:graphicData>
            </a:graphic>
          </wp:inline>
        </w:drawing>
      </w:r>
      <w:bookmarkStart w:id="0" w:name="_GoBack"/>
      <w:bookmarkEnd w:id="0"/>
    </w:p>
    <w:p w14:paraId="1935AAC7">
      <w:pPr>
        <w:pStyle w:val="5"/>
        <w:rPr>
          <w:b/>
        </w:rPr>
      </w:pPr>
    </w:p>
    <w:p w14:paraId="25F11A7E">
      <w:pPr>
        <w:pStyle w:val="5"/>
        <w:rPr>
          <w:b/>
        </w:rPr>
      </w:pPr>
    </w:p>
    <w:p w14:paraId="213F7D54">
      <w:pPr>
        <w:pStyle w:val="5"/>
        <w:spacing w:before="192"/>
        <w:rPr>
          <w:b/>
        </w:rPr>
      </w:pPr>
    </w:p>
    <w:p w14:paraId="5EDFDAC8">
      <w:pPr>
        <w:pStyle w:val="2"/>
      </w:pPr>
      <w:r>
        <w:rPr>
          <w:spacing w:val="-2"/>
        </w:rPr>
        <w:t>Result</w:t>
      </w:r>
    </w:p>
    <w:p w14:paraId="1096DF34">
      <w:pPr>
        <w:spacing w:before="144"/>
        <w:ind w:left="126" w:right="0" w:firstLine="0"/>
        <w:jc w:val="both"/>
        <w:rPr>
          <w:b/>
          <w:sz w:val="23"/>
        </w:rPr>
      </w:pPr>
      <w:r>
        <w:rPr>
          <w:b/>
          <w:sz w:val="23"/>
        </w:rPr>
        <w:t>Objective</w:t>
      </w:r>
      <w:r>
        <w:rPr>
          <w:b/>
          <w:spacing w:val="5"/>
          <w:sz w:val="23"/>
        </w:rPr>
        <w:t xml:space="preserve"> </w:t>
      </w:r>
      <w:r>
        <w:rPr>
          <w:b/>
          <w:sz w:val="23"/>
        </w:rPr>
        <w:t>1:</w:t>
      </w:r>
      <w:r>
        <w:rPr>
          <w:b/>
          <w:spacing w:val="2"/>
          <w:sz w:val="23"/>
        </w:rPr>
        <w:t xml:space="preserve"> </w:t>
      </w:r>
      <w:r>
        <w:rPr>
          <w:b/>
          <w:sz w:val="23"/>
        </w:rPr>
        <w:t>HTTP</w:t>
      </w:r>
      <w:r>
        <w:rPr>
          <w:b/>
          <w:spacing w:val="9"/>
          <w:sz w:val="23"/>
        </w:rPr>
        <w:t xml:space="preserve"> </w:t>
      </w:r>
      <w:r>
        <w:rPr>
          <w:b/>
          <w:sz w:val="23"/>
        </w:rPr>
        <w:t>Traffic</w:t>
      </w:r>
      <w:r>
        <w:rPr>
          <w:b/>
          <w:spacing w:val="5"/>
          <w:sz w:val="23"/>
        </w:rPr>
        <w:t xml:space="preserve"> </w:t>
      </w:r>
      <w:r>
        <w:rPr>
          <w:b/>
          <w:spacing w:val="-2"/>
          <w:sz w:val="23"/>
        </w:rPr>
        <w:t>Analysis</w:t>
      </w:r>
    </w:p>
    <w:p w14:paraId="4442A37B">
      <w:pPr>
        <w:pStyle w:val="5"/>
        <w:spacing w:before="139" w:line="364" w:lineRule="auto"/>
        <w:ind w:left="126" w:right="104"/>
        <w:jc w:val="both"/>
      </w:pPr>
      <w:r>
        <w:t>HTTP traffic was successfully captured and analyzed using Wireshark. The HTTP requests and responses were visible in plaintext, allowing the transmitted data and packet contents to be inspected. This demonstrated that HTTP does not provide encryption for web communications.</w:t>
      </w:r>
    </w:p>
    <w:p w14:paraId="406887FC">
      <w:pPr>
        <w:pStyle w:val="2"/>
        <w:spacing w:before="3"/>
        <w:jc w:val="both"/>
      </w:pPr>
      <w:r>
        <w:t>Objective</w:t>
      </w:r>
      <w:r>
        <w:rPr>
          <w:spacing w:val="7"/>
        </w:rPr>
        <w:t xml:space="preserve"> </w:t>
      </w:r>
      <w:r>
        <w:t>2:</w:t>
      </w:r>
      <w:r>
        <w:rPr>
          <w:spacing w:val="5"/>
        </w:rPr>
        <w:t xml:space="preserve"> </w:t>
      </w:r>
      <w:r>
        <w:t>HTTPS</w:t>
      </w:r>
      <w:r>
        <w:rPr>
          <w:spacing w:val="4"/>
        </w:rPr>
        <w:t xml:space="preserve"> </w:t>
      </w:r>
      <w:r>
        <w:t>Traffic</w:t>
      </w:r>
      <w:r>
        <w:rPr>
          <w:spacing w:val="8"/>
        </w:rPr>
        <w:t xml:space="preserve"> </w:t>
      </w:r>
      <w:r>
        <w:rPr>
          <w:spacing w:val="-2"/>
        </w:rPr>
        <w:t>Analysis</w:t>
      </w:r>
    </w:p>
    <w:p w14:paraId="4FF5B1CA">
      <w:pPr>
        <w:pStyle w:val="5"/>
        <w:spacing w:before="134" w:line="364" w:lineRule="auto"/>
        <w:ind w:left="126" w:right="106"/>
        <w:jc w:val="both"/>
      </w:pPr>
      <w:r>
        <w:t>HTTPS traffic was successfully captured and analyzed using Wireshark. The TLS handshake and encrypted application data were observed, while sensitive information such as usernames and passwords remained protected and unreadable. This demonstrated the effectiveness of TLS encryption in securing web communications.</w:t>
      </w:r>
    </w:p>
    <w:p w14:paraId="62DB5345">
      <w:pPr>
        <w:pStyle w:val="5"/>
        <w:spacing w:after="0" w:line="364" w:lineRule="auto"/>
        <w:jc w:val="both"/>
        <w:sectPr>
          <w:pgSz w:w="11900" w:h="16840"/>
          <w:pgMar w:top="1940" w:right="1275" w:bottom="280" w:left="1275" w:header="720" w:footer="720" w:gutter="0"/>
          <w:cols w:space="720" w:num="1"/>
        </w:sectPr>
      </w:pPr>
    </w:p>
    <w:p w14:paraId="2C24A0E1">
      <w:pPr>
        <w:pStyle w:val="2"/>
        <w:spacing w:before="184"/>
      </w:pPr>
      <w:r>
        <w:t>Test</w:t>
      </w:r>
      <w:r>
        <w:rPr>
          <w:spacing w:val="4"/>
        </w:rPr>
        <w:t xml:space="preserve"> </w:t>
      </w:r>
      <w:r>
        <w:t>Case</w:t>
      </w:r>
      <w:r>
        <w:rPr>
          <w:spacing w:val="4"/>
        </w:rPr>
        <w:t xml:space="preserve"> </w:t>
      </w:r>
      <w:r>
        <w:t>Question</w:t>
      </w:r>
      <w:r>
        <w:rPr>
          <w:spacing w:val="6"/>
        </w:rPr>
        <w:t xml:space="preserve"> </w:t>
      </w:r>
      <w:r>
        <w:rPr>
          <w:spacing w:val="-10"/>
        </w:rPr>
        <w:t>1</w:t>
      </w:r>
    </w:p>
    <w:p w14:paraId="282531EB">
      <w:pPr>
        <w:pStyle w:val="5"/>
        <w:spacing w:before="134"/>
        <w:ind w:left="126"/>
      </w:pPr>
      <w:r>
        <w:t>Implement</w:t>
      </w:r>
      <w:r>
        <w:rPr>
          <w:spacing w:val="5"/>
        </w:rPr>
        <w:t xml:space="preserve"> </w:t>
      </w:r>
      <w:r>
        <w:t>the</w:t>
      </w:r>
      <w:r>
        <w:rPr>
          <w:spacing w:val="5"/>
        </w:rPr>
        <w:t xml:space="preserve"> </w:t>
      </w:r>
      <w:r>
        <w:t>specified</w:t>
      </w:r>
      <w:r>
        <w:rPr>
          <w:spacing w:val="6"/>
        </w:rPr>
        <w:t xml:space="preserve"> </w:t>
      </w:r>
      <w:r>
        <w:t>network</w:t>
      </w:r>
      <w:r>
        <w:rPr>
          <w:spacing w:val="6"/>
        </w:rPr>
        <w:t xml:space="preserve"> </w:t>
      </w:r>
      <w:r>
        <w:t>setup</w:t>
      </w:r>
      <w:r>
        <w:rPr>
          <w:spacing w:val="6"/>
        </w:rPr>
        <w:t xml:space="preserve"> </w:t>
      </w:r>
      <w:r>
        <w:t>and</w:t>
      </w:r>
      <w:r>
        <w:rPr>
          <w:spacing w:val="6"/>
        </w:rPr>
        <w:t xml:space="preserve"> </w:t>
      </w:r>
      <w:r>
        <w:t>analyze</w:t>
      </w:r>
      <w:r>
        <w:rPr>
          <w:spacing w:val="5"/>
        </w:rPr>
        <w:t xml:space="preserve"> </w:t>
      </w:r>
      <w:r>
        <w:t>HTTP</w:t>
      </w:r>
      <w:r>
        <w:rPr>
          <w:spacing w:val="2"/>
        </w:rPr>
        <w:t xml:space="preserve"> </w:t>
      </w:r>
      <w:r>
        <w:t>traffic</w:t>
      </w:r>
      <w:r>
        <w:rPr>
          <w:spacing w:val="6"/>
        </w:rPr>
        <w:t xml:space="preserve"> </w:t>
      </w:r>
      <w:r>
        <w:t>using</w:t>
      </w:r>
      <w:r>
        <w:rPr>
          <w:spacing w:val="6"/>
        </w:rPr>
        <w:t xml:space="preserve"> </w:t>
      </w:r>
      <w:r>
        <w:rPr>
          <w:spacing w:val="-2"/>
        </w:rPr>
        <w:t>Wireshark.</w:t>
      </w:r>
    </w:p>
    <w:p w14:paraId="54FE2344">
      <w:pPr>
        <w:pStyle w:val="2"/>
        <w:spacing w:before="139"/>
      </w:pPr>
      <w:r>
        <w:t>Case</w:t>
      </w:r>
      <w:r>
        <w:rPr>
          <w:spacing w:val="3"/>
        </w:rPr>
        <w:t xml:space="preserve"> </w:t>
      </w:r>
      <w:r>
        <w:rPr>
          <w:spacing w:val="-10"/>
        </w:rPr>
        <w:t>1</w:t>
      </w:r>
    </w:p>
    <w:p w14:paraId="5A0A372A">
      <w:pPr>
        <w:pStyle w:val="7"/>
        <w:numPr>
          <w:ilvl w:val="1"/>
          <w:numId w:val="1"/>
        </w:numPr>
        <w:tabs>
          <w:tab w:val="left" w:pos="827"/>
        </w:tabs>
        <w:spacing w:before="143" w:after="0" w:line="240" w:lineRule="auto"/>
        <w:ind w:left="827" w:right="0" w:hanging="351"/>
        <w:jc w:val="left"/>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08D53878">
      <w:pPr>
        <w:pStyle w:val="7"/>
        <w:numPr>
          <w:ilvl w:val="1"/>
          <w:numId w:val="1"/>
        </w:numPr>
        <w:tabs>
          <w:tab w:val="left" w:pos="827"/>
        </w:tabs>
        <w:spacing w:before="139" w:after="0" w:line="240" w:lineRule="auto"/>
        <w:ind w:left="827" w:right="0" w:hanging="351"/>
        <w:jc w:val="left"/>
        <w:rPr>
          <w:sz w:val="23"/>
        </w:rPr>
      </w:pPr>
      <w:r>
        <w:rPr>
          <w:sz w:val="23"/>
        </w:rPr>
        <w:t>Number</w:t>
      </w:r>
      <w:r>
        <w:rPr>
          <w:spacing w:val="6"/>
          <w:sz w:val="23"/>
        </w:rPr>
        <w:t xml:space="preserve"> </w:t>
      </w:r>
      <w:r>
        <w:rPr>
          <w:sz w:val="23"/>
        </w:rPr>
        <w:t>of</w:t>
      </w:r>
      <w:r>
        <w:rPr>
          <w:spacing w:val="2"/>
          <w:sz w:val="23"/>
        </w:rPr>
        <w:t xml:space="preserve"> </w:t>
      </w:r>
      <w:r>
        <w:rPr>
          <w:sz w:val="23"/>
        </w:rPr>
        <w:t>Switches:</w:t>
      </w:r>
      <w:r>
        <w:rPr>
          <w:spacing w:val="6"/>
          <w:sz w:val="23"/>
        </w:rPr>
        <w:t xml:space="preserve"> </w:t>
      </w:r>
      <w:r>
        <w:rPr>
          <w:spacing w:val="-10"/>
          <w:sz w:val="23"/>
        </w:rPr>
        <w:t>1</w:t>
      </w:r>
    </w:p>
    <w:p w14:paraId="0DB9408C">
      <w:pPr>
        <w:pStyle w:val="7"/>
        <w:numPr>
          <w:ilvl w:val="1"/>
          <w:numId w:val="1"/>
        </w:numPr>
        <w:tabs>
          <w:tab w:val="left" w:pos="827"/>
        </w:tabs>
        <w:spacing w:before="134" w:after="0" w:line="240" w:lineRule="auto"/>
        <w:ind w:left="827" w:right="0" w:hanging="351"/>
        <w:jc w:val="left"/>
        <w:rPr>
          <w:sz w:val="23"/>
        </w:rPr>
      </w:pPr>
      <w:r>
        <w:rPr>
          <w:sz w:val="23"/>
        </w:rPr>
        <w:t>Number</w:t>
      </w:r>
      <w:r>
        <w:rPr>
          <w:spacing w:val="6"/>
          <w:sz w:val="23"/>
        </w:rPr>
        <w:t xml:space="preserve"> </w:t>
      </w:r>
      <w:r>
        <w:rPr>
          <w:sz w:val="23"/>
        </w:rPr>
        <w:t>of</w:t>
      </w:r>
      <w:r>
        <w:rPr>
          <w:spacing w:val="3"/>
          <w:sz w:val="23"/>
        </w:rPr>
        <w:t xml:space="preserve"> </w:t>
      </w:r>
      <w:r>
        <w:rPr>
          <w:sz w:val="23"/>
        </w:rPr>
        <w:t>Web</w:t>
      </w:r>
      <w:r>
        <w:rPr>
          <w:spacing w:val="7"/>
          <w:sz w:val="23"/>
        </w:rPr>
        <w:t xml:space="preserve"> </w:t>
      </w:r>
      <w:r>
        <w:rPr>
          <w:sz w:val="23"/>
        </w:rPr>
        <w:t>Servers:</w:t>
      </w:r>
      <w:r>
        <w:rPr>
          <w:spacing w:val="6"/>
          <w:sz w:val="23"/>
        </w:rPr>
        <w:t xml:space="preserve"> </w:t>
      </w:r>
      <w:r>
        <w:rPr>
          <w:spacing w:val="-10"/>
          <w:sz w:val="23"/>
        </w:rPr>
        <w:t>1</w:t>
      </w:r>
    </w:p>
    <w:p w14:paraId="136BCCB5">
      <w:pPr>
        <w:pStyle w:val="7"/>
        <w:numPr>
          <w:ilvl w:val="1"/>
          <w:numId w:val="1"/>
        </w:numPr>
        <w:tabs>
          <w:tab w:val="left" w:pos="827"/>
        </w:tabs>
        <w:spacing w:before="139" w:after="0" w:line="240" w:lineRule="auto"/>
        <w:ind w:left="827" w:right="0" w:hanging="351"/>
        <w:jc w:val="left"/>
        <w:rPr>
          <w:sz w:val="23"/>
        </w:rPr>
      </w:pPr>
      <w:r>
        <w:rPr>
          <w:sz w:val="23"/>
        </w:rPr>
        <w:t>Protocol:</w:t>
      </w:r>
      <w:r>
        <w:rPr>
          <w:spacing w:val="11"/>
          <w:sz w:val="23"/>
        </w:rPr>
        <w:t xml:space="preserve"> </w:t>
      </w:r>
      <w:r>
        <w:rPr>
          <w:spacing w:val="-4"/>
          <w:sz w:val="23"/>
        </w:rPr>
        <w:t>HTTP</w:t>
      </w:r>
    </w:p>
    <w:p w14:paraId="5449A290">
      <w:pPr>
        <w:pStyle w:val="7"/>
        <w:numPr>
          <w:ilvl w:val="1"/>
          <w:numId w:val="1"/>
        </w:numPr>
        <w:tabs>
          <w:tab w:val="left" w:pos="827"/>
        </w:tabs>
        <w:spacing w:before="143" w:after="0" w:line="240" w:lineRule="auto"/>
        <w:ind w:left="827" w:right="0" w:hanging="351"/>
        <w:jc w:val="left"/>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5D7BA843">
      <w:pPr>
        <w:pStyle w:val="7"/>
        <w:numPr>
          <w:ilvl w:val="1"/>
          <w:numId w:val="1"/>
        </w:numPr>
        <w:tabs>
          <w:tab w:val="left" w:pos="827"/>
        </w:tabs>
        <w:spacing w:before="134" w:after="0" w:line="240" w:lineRule="auto"/>
        <w:ind w:left="827" w:right="0" w:hanging="351"/>
        <w:jc w:val="left"/>
        <w:rPr>
          <w:sz w:val="23"/>
        </w:rPr>
      </w:pPr>
      <w:r>
        <w:rPr>
          <w:sz w:val="23"/>
        </w:rPr>
        <w:t>Website:</w:t>
      </w:r>
      <w:r>
        <w:rPr>
          <w:spacing w:val="5"/>
          <w:sz w:val="23"/>
        </w:rPr>
        <w:t xml:space="preserve"> </w:t>
      </w:r>
      <w:r>
        <w:fldChar w:fldCharType="begin"/>
      </w:r>
      <w:r>
        <w:instrText xml:space="preserve"> HYPERLINK "http://testaspnet.vulnweb.com/login.aspx" \h </w:instrText>
      </w:r>
      <w:r>
        <w:fldChar w:fldCharType="separate"/>
      </w:r>
      <w:r>
        <w:rPr>
          <w:spacing w:val="-2"/>
          <w:sz w:val="23"/>
        </w:rPr>
        <w:t>http://testaspnet.vulnweb.com/login.aspx</w:t>
      </w:r>
      <w:r>
        <w:rPr>
          <w:spacing w:val="-2"/>
          <w:sz w:val="23"/>
        </w:rPr>
        <w:fldChar w:fldCharType="end"/>
      </w:r>
    </w:p>
    <w:p w14:paraId="439966DB">
      <w:pPr>
        <w:pStyle w:val="2"/>
        <w:spacing w:before="139"/>
      </w:pPr>
      <w:r>
        <w:rPr>
          <w:spacing w:val="-2"/>
        </w:rPr>
        <w:t>Tasks</w:t>
      </w:r>
    </w:p>
    <w:p w14:paraId="30080C2F">
      <w:pPr>
        <w:pStyle w:val="7"/>
        <w:numPr>
          <w:ilvl w:val="0"/>
          <w:numId w:val="2"/>
        </w:numPr>
        <w:tabs>
          <w:tab w:val="left" w:pos="825"/>
        </w:tabs>
        <w:spacing w:before="139" w:after="0" w:line="240" w:lineRule="auto"/>
        <w:ind w:left="825" w:right="0" w:hanging="349"/>
        <w:jc w:val="left"/>
        <w:rPr>
          <w:sz w:val="23"/>
        </w:rPr>
      </w:pPr>
      <w:r>
        <w:rPr>
          <w:sz w:val="23"/>
        </w:rPr>
        <w:t>Configure</w:t>
      </w:r>
      <w:r>
        <w:rPr>
          <w:spacing w:val="6"/>
          <w:sz w:val="23"/>
        </w:rPr>
        <w:t xml:space="preserve"> </w:t>
      </w:r>
      <w:r>
        <w:rPr>
          <w:sz w:val="23"/>
        </w:rPr>
        <w:t>the</w:t>
      </w:r>
      <w:r>
        <w:rPr>
          <w:spacing w:val="6"/>
          <w:sz w:val="23"/>
        </w:rPr>
        <w:t xml:space="preserve"> </w:t>
      </w:r>
      <w:r>
        <w:rPr>
          <w:sz w:val="23"/>
        </w:rPr>
        <w:t>network</w:t>
      </w:r>
      <w:r>
        <w:rPr>
          <w:spacing w:val="2"/>
          <w:sz w:val="23"/>
        </w:rPr>
        <w:t xml:space="preserve"> </w:t>
      </w:r>
      <w:r>
        <w:rPr>
          <w:sz w:val="23"/>
        </w:rPr>
        <w:t>connectivity</w:t>
      </w:r>
      <w:r>
        <w:rPr>
          <w:spacing w:val="7"/>
          <w:sz w:val="23"/>
        </w:rPr>
        <w:t xml:space="preserve"> </w:t>
      </w:r>
      <w:r>
        <w:rPr>
          <w:sz w:val="23"/>
        </w:rPr>
        <w:t>and</w:t>
      </w:r>
      <w:r>
        <w:rPr>
          <w:spacing w:val="2"/>
          <w:sz w:val="23"/>
        </w:rPr>
        <w:t xml:space="preserve"> </w:t>
      </w:r>
      <w:r>
        <w:rPr>
          <w:sz w:val="23"/>
        </w:rPr>
        <w:t>access</w:t>
      </w:r>
      <w:r>
        <w:rPr>
          <w:spacing w:val="4"/>
          <w:sz w:val="23"/>
        </w:rPr>
        <w:t xml:space="preserve"> </w:t>
      </w:r>
      <w:r>
        <w:rPr>
          <w:sz w:val="23"/>
        </w:rPr>
        <w:t>the</w:t>
      </w:r>
      <w:r>
        <w:rPr>
          <w:spacing w:val="6"/>
          <w:sz w:val="23"/>
        </w:rPr>
        <w:t xml:space="preserve"> </w:t>
      </w:r>
      <w:r>
        <w:rPr>
          <w:sz w:val="23"/>
        </w:rPr>
        <w:t>HTTP</w:t>
      </w:r>
      <w:r>
        <w:rPr>
          <w:spacing w:val="3"/>
          <w:sz w:val="23"/>
        </w:rPr>
        <w:t xml:space="preserve"> </w:t>
      </w:r>
      <w:r>
        <w:rPr>
          <w:sz w:val="23"/>
        </w:rPr>
        <w:t>website</w:t>
      </w:r>
      <w:r>
        <w:rPr>
          <w:spacing w:val="6"/>
          <w:sz w:val="23"/>
        </w:rPr>
        <w:t xml:space="preserve"> </w:t>
      </w:r>
      <w:r>
        <w:rPr>
          <w:sz w:val="23"/>
        </w:rPr>
        <w:t>from</w:t>
      </w:r>
      <w:r>
        <w:rPr>
          <w:spacing w:val="4"/>
          <w:sz w:val="23"/>
        </w:rPr>
        <w:t xml:space="preserve"> </w:t>
      </w:r>
      <w:r>
        <w:rPr>
          <w:sz w:val="23"/>
        </w:rPr>
        <w:t>the</w:t>
      </w:r>
      <w:r>
        <w:rPr>
          <w:spacing w:val="6"/>
          <w:sz w:val="23"/>
        </w:rPr>
        <w:t xml:space="preserve"> </w:t>
      </w:r>
      <w:r>
        <w:rPr>
          <w:sz w:val="23"/>
        </w:rPr>
        <w:t>client</w:t>
      </w:r>
      <w:r>
        <w:rPr>
          <w:spacing w:val="1"/>
          <w:sz w:val="23"/>
        </w:rPr>
        <w:t xml:space="preserve"> </w:t>
      </w:r>
      <w:r>
        <w:rPr>
          <w:spacing w:val="-5"/>
          <w:sz w:val="23"/>
        </w:rPr>
        <w:t>PC.</w:t>
      </w:r>
    </w:p>
    <w:p w14:paraId="2C5BCBE7">
      <w:pPr>
        <w:pStyle w:val="7"/>
        <w:numPr>
          <w:ilvl w:val="0"/>
          <w:numId w:val="2"/>
        </w:numPr>
        <w:tabs>
          <w:tab w:val="left" w:pos="825"/>
        </w:tabs>
        <w:spacing w:before="138" w:after="0" w:line="240" w:lineRule="auto"/>
        <w:ind w:left="825" w:right="0" w:hanging="349"/>
        <w:jc w:val="left"/>
        <w:rPr>
          <w:sz w:val="23"/>
        </w:rPr>
      </w:pPr>
      <w:r>
        <w:rPr>
          <w:sz w:val="23"/>
        </w:rPr>
        <w:t>Capture</w:t>
      </w:r>
      <w:r>
        <w:rPr>
          <w:spacing w:val="4"/>
          <w:sz w:val="23"/>
        </w:rPr>
        <w:t xml:space="preserve"> </w:t>
      </w:r>
      <w:r>
        <w:rPr>
          <w:sz w:val="23"/>
        </w:rPr>
        <w:t>HTTP</w:t>
      </w:r>
      <w:r>
        <w:rPr>
          <w:spacing w:val="2"/>
          <w:sz w:val="23"/>
        </w:rPr>
        <w:t xml:space="preserve"> </w:t>
      </w:r>
      <w:r>
        <w:rPr>
          <w:sz w:val="23"/>
        </w:rPr>
        <w:t>packets</w:t>
      </w:r>
      <w:r>
        <w:rPr>
          <w:spacing w:val="2"/>
          <w:sz w:val="23"/>
        </w:rPr>
        <w:t xml:space="preserve"> </w:t>
      </w:r>
      <w:r>
        <w:rPr>
          <w:sz w:val="23"/>
        </w:rPr>
        <w:t>using</w:t>
      </w:r>
      <w:r>
        <w:rPr>
          <w:spacing w:val="6"/>
          <w:sz w:val="23"/>
        </w:rPr>
        <w:t xml:space="preserve"> </w:t>
      </w:r>
      <w:r>
        <w:rPr>
          <w:sz w:val="23"/>
        </w:rPr>
        <w:t>Wireshark</w:t>
      </w:r>
      <w:r>
        <w:rPr>
          <w:spacing w:val="6"/>
          <w:sz w:val="23"/>
        </w:rPr>
        <w:t xml:space="preserve"> </w:t>
      </w:r>
      <w:r>
        <w:rPr>
          <w:sz w:val="23"/>
        </w:rPr>
        <w:t>and</w:t>
      </w:r>
      <w:r>
        <w:rPr>
          <w:spacing w:val="5"/>
          <w:sz w:val="23"/>
        </w:rPr>
        <w:t xml:space="preserve"> </w:t>
      </w:r>
      <w:r>
        <w:rPr>
          <w:sz w:val="23"/>
        </w:rPr>
        <w:t>identify</w:t>
      </w:r>
      <w:r>
        <w:rPr>
          <w:spacing w:val="6"/>
          <w:sz w:val="23"/>
        </w:rPr>
        <w:t xml:space="preserve"> </w:t>
      </w:r>
      <w:r>
        <w:rPr>
          <w:sz w:val="23"/>
        </w:rPr>
        <w:t>HTTP</w:t>
      </w:r>
      <w:r>
        <w:rPr>
          <w:spacing w:val="7"/>
          <w:sz w:val="23"/>
        </w:rPr>
        <w:t xml:space="preserve"> </w:t>
      </w:r>
      <w:r>
        <w:rPr>
          <w:sz w:val="23"/>
        </w:rPr>
        <w:t>GET</w:t>
      </w:r>
      <w:r>
        <w:rPr>
          <w:spacing w:val="3"/>
          <w:sz w:val="23"/>
        </w:rPr>
        <w:t xml:space="preserve"> </w:t>
      </w:r>
      <w:r>
        <w:rPr>
          <w:sz w:val="23"/>
        </w:rPr>
        <w:t>and</w:t>
      </w:r>
      <w:r>
        <w:rPr>
          <w:spacing w:val="6"/>
          <w:sz w:val="23"/>
        </w:rPr>
        <w:t xml:space="preserve"> </w:t>
      </w:r>
      <w:r>
        <w:rPr>
          <w:sz w:val="23"/>
        </w:rPr>
        <w:t>POST</w:t>
      </w:r>
      <w:r>
        <w:rPr>
          <w:spacing w:val="4"/>
          <w:sz w:val="23"/>
        </w:rPr>
        <w:t xml:space="preserve"> </w:t>
      </w:r>
      <w:r>
        <w:rPr>
          <w:spacing w:val="-2"/>
          <w:sz w:val="23"/>
        </w:rPr>
        <w:t>requests.</w:t>
      </w:r>
    </w:p>
    <w:p w14:paraId="0EDDF153">
      <w:pPr>
        <w:pStyle w:val="7"/>
        <w:numPr>
          <w:ilvl w:val="0"/>
          <w:numId w:val="2"/>
        </w:numPr>
        <w:tabs>
          <w:tab w:val="left" w:pos="825"/>
          <w:tab w:val="left" w:pos="827"/>
        </w:tabs>
        <w:spacing w:before="139" w:after="0" w:line="364" w:lineRule="auto"/>
        <w:ind w:left="827" w:right="451" w:hanging="351"/>
        <w:jc w:val="left"/>
        <w:rPr>
          <w:sz w:val="23"/>
        </w:rPr>
      </w:pPr>
      <w:r>
        <w:rPr>
          <w:sz w:val="23"/>
        </w:rPr>
        <w:t>Analyze the captured packets and observe the transmitted data exchanged between the client and the web server.</w:t>
      </w:r>
    </w:p>
    <w:p w14:paraId="687481EB">
      <w:pPr>
        <w:pStyle w:val="5"/>
        <w:spacing w:before="141"/>
      </w:pPr>
    </w:p>
    <w:p w14:paraId="735073D8">
      <w:pPr>
        <w:pStyle w:val="2"/>
      </w:pPr>
      <w:r>
        <w:t>Test</w:t>
      </w:r>
      <w:r>
        <w:rPr>
          <w:spacing w:val="4"/>
        </w:rPr>
        <w:t xml:space="preserve"> </w:t>
      </w:r>
      <w:r>
        <w:t>Case</w:t>
      </w:r>
      <w:r>
        <w:rPr>
          <w:spacing w:val="4"/>
        </w:rPr>
        <w:t xml:space="preserve"> </w:t>
      </w:r>
      <w:r>
        <w:t>Question</w:t>
      </w:r>
      <w:r>
        <w:rPr>
          <w:spacing w:val="6"/>
        </w:rPr>
        <w:t xml:space="preserve"> </w:t>
      </w:r>
      <w:r>
        <w:rPr>
          <w:spacing w:val="-10"/>
        </w:rPr>
        <w:t>2</w:t>
      </w:r>
    </w:p>
    <w:p w14:paraId="467C8BF1">
      <w:pPr>
        <w:pStyle w:val="5"/>
        <w:spacing w:before="139" w:line="364" w:lineRule="auto"/>
        <w:ind w:left="126" w:right="1062"/>
      </w:pPr>
      <w:r>
        <w:t>Implement the specified network setup and analyze HTTPS traffic using Wireshark. Case 2</w:t>
      </w:r>
    </w:p>
    <w:p w14:paraId="3199D010">
      <w:pPr>
        <w:pStyle w:val="7"/>
        <w:numPr>
          <w:ilvl w:val="1"/>
          <w:numId w:val="2"/>
        </w:numPr>
        <w:tabs>
          <w:tab w:val="left" w:pos="827"/>
        </w:tabs>
        <w:spacing w:before="0" w:after="0" w:line="262" w:lineRule="exact"/>
        <w:ind w:left="827" w:right="0" w:hanging="351"/>
        <w:jc w:val="left"/>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75C951B4">
      <w:pPr>
        <w:pStyle w:val="7"/>
        <w:numPr>
          <w:ilvl w:val="1"/>
          <w:numId w:val="2"/>
        </w:numPr>
        <w:tabs>
          <w:tab w:val="left" w:pos="827"/>
        </w:tabs>
        <w:spacing w:before="143" w:after="0" w:line="240" w:lineRule="auto"/>
        <w:ind w:left="827" w:right="0" w:hanging="351"/>
        <w:jc w:val="left"/>
        <w:rPr>
          <w:sz w:val="23"/>
        </w:rPr>
      </w:pPr>
      <w:r>
        <w:rPr>
          <w:sz w:val="23"/>
        </w:rPr>
        <w:t>Number</w:t>
      </w:r>
      <w:r>
        <w:rPr>
          <w:spacing w:val="6"/>
          <w:sz w:val="23"/>
        </w:rPr>
        <w:t xml:space="preserve"> </w:t>
      </w:r>
      <w:r>
        <w:rPr>
          <w:sz w:val="23"/>
        </w:rPr>
        <w:t>of</w:t>
      </w:r>
      <w:r>
        <w:rPr>
          <w:spacing w:val="2"/>
          <w:sz w:val="23"/>
        </w:rPr>
        <w:t xml:space="preserve"> </w:t>
      </w:r>
      <w:r>
        <w:rPr>
          <w:sz w:val="23"/>
        </w:rPr>
        <w:t>Switches:</w:t>
      </w:r>
      <w:r>
        <w:rPr>
          <w:spacing w:val="6"/>
          <w:sz w:val="23"/>
        </w:rPr>
        <w:t xml:space="preserve"> </w:t>
      </w:r>
      <w:r>
        <w:rPr>
          <w:spacing w:val="-10"/>
          <w:sz w:val="23"/>
        </w:rPr>
        <w:t>1</w:t>
      </w:r>
    </w:p>
    <w:p w14:paraId="465FC574">
      <w:pPr>
        <w:pStyle w:val="7"/>
        <w:numPr>
          <w:ilvl w:val="1"/>
          <w:numId w:val="2"/>
        </w:numPr>
        <w:tabs>
          <w:tab w:val="left" w:pos="827"/>
        </w:tabs>
        <w:spacing w:before="139" w:after="0" w:line="240" w:lineRule="auto"/>
        <w:ind w:left="827" w:right="0" w:hanging="351"/>
        <w:jc w:val="left"/>
        <w:rPr>
          <w:sz w:val="23"/>
        </w:rPr>
      </w:pPr>
      <w:r>
        <w:rPr>
          <w:sz w:val="23"/>
        </w:rPr>
        <w:t>Number</w:t>
      </w:r>
      <w:r>
        <w:rPr>
          <w:spacing w:val="6"/>
          <w:sz w:val="23"/>
        </w:rPr>
        <w:t xml:space="preserve"> </w:t>
      </w:r>
      <w:r>
        <w:rPr>
          <w:sz w:val="23"/>
        </w:rPr>
        <w:t>of</w:t>
      </w:r>
      <w:r>
        <w:rPr>
          <w:spacing w:val="3"/>
          <w:sz w:val="23"/>
        </w:rPr>
        <w:t xml:space="preserve"> </w:t>
      </w:r>
      <w:r>
        <w:rPr>
          <w:sz w:val="23"/>
        </w:rPr>
        <w:t>Web</w:t>
      </w:r>
      <w:r>
        <w:rPr>
          <w:spacing w:val="7"/>
          <w:sz w:val="23"/>
        </w:rPr>
        <w:t xml:space="preserve"> </w:t>
      </w:r>
      <w:r>
        <w:rPr>
          <w:sz w:val="23"/>
        </w:rPr>
        <w:t>Servers:</w:t>
      </w:r>
      <w:r>
        <w:rPr>
          <w:spacing w:val="6"/>
          <w:sz w:val="23"/>
        </w:rPr>
        <w:t xml:space="preserve"> </w:t>
      </w:r>
      <w:r>
        <w:rPr>
          <w:spacing w:val="-10"/>
          <w:sz w:val="23"/>
        </w:rPr>
        <w:t>1</w:t>
      </w:r>
    </w:p>
    <w:p w14:paraId="0D141456">
      <w:pPr>
        <w:pStyle w:val="7"/>
        <w:numPr>
          <w:ilvl w:val="1"/>
          <w:numId w:val="2"/>
        </w:numPr>
        <w:tabs>
          <w:tab w:val="left" w:pos="827"/>
        </w:tabs>
        <w:spacing w:before="134" w:after="0" w:line="240" w:lineRule="auto"/>
        <w:ind w:left="827" w:right="0" w:hanging="351"/>
        <w:jc w:val="left"/>
        <w:rPr>
          <w:sz w:val="23"/>
        </w:rPr>
      </w:pPr>
      <w:r>
        <w:rPr>
          <w:sz w:val="23"/>
        </w:rPr>
        <w:t>Protocol:</w:t>
      </w:r>
      <w:r>
        <w:rPr>
          <w:spacing w:val="11"/>
          <w:sz w:val="23"/>
        </w:rPr>
        <w:t xml:space="preserve"> </w:t>
      </w:r>
      <w:r>
        <w:rPr>
          <w:spacing w:val="-4"/>
          <w:sz w:val="23"/>
        </w:rPr>
        <w:t>HTTPS</w:t>
      </w:r>
    </w:p>
    <w:p w14:paraId="6D8601F5">
      <w:pPr>
        <w:pStyle w:val="7"/>
        <w:numPr>
          <w:ilvl w:val="1"/>
          <w:numId w:val="2"/>
        </w:numPr>
        <w:tabs>
          <w:tab w:val="left" w:pos="827"/>
        </w:tabs>
        <w:spacing w:before="139" w:after="0" w:line="240" w:lineRule="auto"/>
        <w:ind w:left="827" w:right="0" w:hanging="351"/>
        <w:jc w:val="left"/>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04AF6EB4">
      <w:pPr>
        <w:pStyle w:val="7"/>
        <w:numPr>
          <w:ilvl w:val="1"/>
          <w:numId w:val="2"/>
        </w:numPr>
        <w:tabs>
          <w:tab w:val="left" w:pos="827"/>
        </w:tabs>
        <w:spacing w:before="143" w:after="0" w:line="240" w:lineRule="auto"/>
        <w:ind w:left="827" w:right="0" w:hanging="351"/>
        <w:jc w:val="left"/>
        <w:rPr>
          <w:sz w:val="23"/>
        </w:rPr>
      </w:pPr>
      <w:r>
        <w:rPr>
          <w:sz w:val="23"/>
        </w:rPr>
        <w:t>Website:</w:t>
      </w:r>
      <w:r>
        <w:rPr>
          <w:spacing w:val="5"/>
          <w:sz w:val="23"/>
        </w:rPr>
        <w:t xml:space="preserve"> </w:t>
      </w:r>
      <w:r>
        <w:fldChar w:fldCharType="begin"/>
      </w:r>
      <w:r>
        <w:instrText xml:space="preserve"> HYPERLINK "https://www.gmail.com/" \h </w:instrText>
      </w:r>
      <w:r>
        <w:fldChar w:fldCharType="separate"/>
      </w:r>
      <w:r>
        <w:rPr>
          <w:spacing w:val="-2"/>
          <w:sz w:val="23"/>
        </w:rPr>
        <w:t>https://www.gmail.com/</w:t>
      </w:r>
      <w:r>
        <w:rPr>
          <w:spacing w:val="-2"/>
          <w:sz w:val="23"/>
        </w:rPr>
        <w:fldChar w:fldCharType="end"/>
      </w:r>
    </w:p>
    <w:p w14:paraId="0AF4C9EE">
      <w:pPr>
        <w:pStyle w:val="2"/>
        <w:spacing w:before="139"/>
      </w:pPr>
      <w:r>
        <w:rPr>
          <w:spacing w:val="-2"/>
        </w:rPr>
        <w:t>Tasks</w:t>
      </w:r>
    </w:p>
    <w:p w14:paraId="7B6EE9FE">
      <w:pPr>
        <w:pStyle w:val="7"/>
        <w:numPr>
          <w:ilvl w:val="0"/>
          <w:numId w:val="3"/>
        </w:numPr>
        <w:tabs>
          <w:tab w:val="left" w:pos="825"/>
        </w:tabs>
        <w:spacing w:before="134" w:after="0" w:line="240" w:lineRule="auto"/>
        <w:ind w:left="825" w:right="0" w:hanging="349"/>
        <w:jc w:val="left"/>
        <w:rPr>
          <w:sz w:val="23"/>
        </w:rPr>
      </w:pPr>
      <w:r>
        <w:rPr>
          <w:sz w:val="23"/>
        </w:rPr>
        <w:t>Configure</w:t>
      </w:r>
      <w:r>
        <w:rPr>
          <w:spacing w:val="6"/>
          <w:sz w:val="23"/>
        </w:rPr>
        <w:t xml:space="preserve"> </w:t>
      </w:r>
      <w:r>
        <w:rPr>
          <w:sz w:val="23"/>
        </w:rPr>
        <w:t>the</w:t>
      </w:r>
      <w:r>
        <w:rPr>
          <w:spacing w:val="6"/>
          <w:sz w:val="23"/>
        </w:rPr>
        <w:t xml:space="preserve"> </w:t>
      </w:r>
      <w:r>
        <w:rPr>
          <w:sz w:val="23"/>
        </w:rPr>
        <w:t>network</w:t>
      </w:r>
      <w:r>
        <w:rPr>
          <w:spacing w:val="2"/>
          <w:sz w:val="23"/>
        </w:rPr>
        <w:t xml:space="preserve"> </w:t>
      </w:r>
      <w:r>
        <w:rPr>
          <w:sz w:val="23"/>
        </w:rPr>
        <w:t>connectivity</w:t>
      </w:r>
      <w:r>
        <w:rPr>
          <w:spacing w:val="7"/>
          <w:sz w:val="23"/>
        </w:rPr>
        <w:t xml:space="preserve"> </w:t>
      </w:r>
      <w:r>
        <w:rPr>
          <w:sz w:val="23"/>
        </w:rPr>
        <w:t>and</w:t>
      </w:r>
      <w:r>
        <w:rPr>
          <w:spacing w:val="2"/>
          <w:sz w:val="23"/>
        </w:rPr>
        <w:t xml:space="preserve"> </w:t>
      </w:r>
      <w:r>
        <w:rPr>
          <w:sz w:val="23"/>
        </w:rPr>
        <w:t>access</w:t>
      </w:r>
      <w:r>
        <w:rPr>
          <w:spacing w:val="4"/>
          <w:sz w:val="23"/>
        </w:rPr>
        <w:t xml:space="preserve"> </w:t>
      </w:r>
      <w:r>
        <w:rPr>
          <w:sz w:val="23"/>
        </w:rPr>
        <w:t>the</w:t>
      </w:r>
      <w:r>
        <w:rPr>
          <w:spacing w:val="6"/>
          <w:sz w:val="23"/>
        </w:rPr>
        <w:t xml:space="preserve"> </w:t>
      </w:r>
      <w:r>
        <w:rPr>
          <w:sz w:val="23"/>
        </w:rPr>
        <w:t>HTTPS</w:t>
      </w:r>
      <w:r>
        <w:rPr>
          <w:spacing w:val="3"/>
          <w:sz w:val="23"/>
        </w:rPr>
        <w:t xml:space="preserve"> </w:t>
      </w:r>
      <w:r>
        <w:rPr>
          <w:sz w:val="23"/>
        </w:rPr>
        <w:t>website</w:t>
      </w:r>
      <w:r>
        <w:rPr>
          <w:spacing w:val="7"/>
          <w:sz w:val="23"/>
        </w:rPr>
        <w:t xml:space="preserve"> </w:t>
      </w:r>
      <w:r>
        <w:rPr>
          <w:sz w:val="23"/>
        </w:rPr>
        <w:t>from</w:t>
      </w:r>
      <w:r>
        <w:rPr>
          <w:spacing w:val="4"/>
          <w:sz w:val="23"/>
        </w:rPr>
        <w:t xml:space="preserve"> </w:t>
      </w:r>
      <w:r>
        <w:rPr>
          <w:sz w:val="23"/>
        </w:rPr>
        <w:t>the</w:t>
      </w:r>
      <w:r>
        <w:rPr>
          <w:spacing w:val="6"/>
          <w:sz w:val="23"/>
        </w:rPr>
        <w:t xml:space="preserve"> </w:t>
      </w:r>
      <w:r>
        <w:rPr>
          <w:sz w:val="23"/>
        </w:rPr>
        <w:t>client</w:t>
      </w:r>
      <w:r>
        <w:rPr>
          <w:spacing w:val="6"/>
          <w:sz w:val="23"/>
        </w:rPr>
        <w:t xml:space="preserve"> </w:t>
      </w:r>
      <w:r>
        <w:rPr>
          <w:spacing w:val="-5"/>
          <w:sz w:val="23"/>
        </w:rPr>
        <w:t>PC.</w:t>
      </w:r>
    </w:p>
    <w:p w14:paraId="20B32323">
      <w:pPr>
        <w:pStyle w:val="7"/>
        <w:numPr>
          <w:ilvl w:val="0"/>
          <w:numId w:val="3"/>
        </w:numPr>
        <w:tabs>
          <w:tab w:val="left" w:pos="825"/>
        </w:tabs>
        <w:spacing w:before="139" w:after="0" w:line="240" w:lineRule="auto"/>
        <w:ind w:left="825" w:right="0" w:hanging="349"/>
        <w:jc w:val="left"/>
        <w:rPr>
          <w:sz w:val="23"/>
        </w:rPr>
      </w:pPr>
      <w:r>
        <w:rPr>
          <w:sz w:val="23"/>
        </w:rPr>
        <w:t>Capture</w:t>
      </w:r>
      <w:r>
        <w:rPr>
          <w:spacing w:val="5"/>
          <w:sz w:val="23"/>
        </w:rPr>
        <w:t xml:space="preserve"> </w:t>
      </w:r>
      <w:r>
        <w:rPr>
          <w:sz w:val="23"/>
        </w:rPr>
        <w:t>HTTPS</w:t>
      </w:r>
      <w:r>
        <w:rPr>
          <w:spacing w:val="3"/>
          <w:sz w:val="23"/>
        </w:rPr>
        <w:t xml:space="preserve"> </w:t>
      </w:r>
      <w:r>
        <w:rPr>
          <w:sz w:val="23"/>
        </w:rPr>
        <w:t>packets</w:t>
      </w:r>
      <w:r>
        <w:rPr>
          <w:spacing w:val="4"/>
          <w:sz w:val="23"/>
        </w:rPr>
        <w:t xml:space="preserve"> </w:t>
      </w:r>
      <w:r>
        <w:rPr>
          <w:sz w:val="23"/>
        </w:rPr>
        <w:t>using</w:t>
      </w:r>
      <w:r>
        <w:rPr>
          <w:spacing w:val="2"/>
          <w:sz w:val="23"/>
        </w:rPr>
        <w:t xml:space="preserve"> </w:t>
      </w:r>
      <w:r>
        <w:rPr>
          <w:sz w:val="23"/>
        </w:rPr>
        <w:t>Wireshark</w:t>
      </w:r>
      <w:r>
        <w:rPr>
          <w:spacing w:val="7"/>
          <w:sz w:val="23"/>
        </w:rPr>
        <w:t xml:space="preserve"> </w:t>
      </w:r>
      <w:r>
        <w:rPr>
          <w:sz w:val="23"/>
        </w:rPr>
        <w:t>and</w:t>
      </w:r>
      <w:r>
        <w:rPr>
          <w:spacing w:val="7"/>
          <w:sz w:val="23"/>
        </w:rPr>
        <w:t xml:space="preserve"> </w:t>
      </w:r>
      <w:r>
        <w:rPr>
          <w:sz w:val="23"/>
        </w:rPr>
        <w:t>identify</w:t>
      </w:r>
      <w:r>
        <w:rPr>
          <w:spacing w:val="7"/>
          <w:sz w:val="23"/>
        </w:rPr>
        <w:t xml:space="preserve"> </w:t>
      </w:r>
      <w:r>
        <w:rPr>
          <w:sz w:val="23"/>
        </w:rPr>
        <w:t>the TLS</w:t>
      </w:r>
      <w:r>
        <w:rPr>
          <w:spacing w:val="8"/>
          <w:sz w:val="23"/>
        </w:rPr>
        <w:t xml:space="preserve"> </w:t>
      </w:r>
      <w:r>
        <w:rPr>
          <w:sz w:val="23"/>
        </w:rPr>
        <w:t>handshake</w:t>
      </w:r>
      <w:r>
        <w:rPr>
          <w:spacing w:val="6"/>
          <w:sz w:val="23"/>
        </w:rPr>
        <w:t xml:space="preserve"> </w:t>
      </w:r>
      <w:r>
        <w:rPr>
          <w:spacing w:val="-2"/>
          <w:sz w:val="23"/>
        </w:rPr>
        <w:t>process.</w:t>
      </w:r>
    </w:p>
    <w:p w14:paraId="52E41C15">
      <w:pPr>
        <w:pStyle w:val="7"/>
        <w:numPr>
          <w:ilvl w:val="0"/>
          <w:numId w:val="3"/>
        </w:numPr>
        <w:tabs>
          <w:tab w:val="left" w:pos="825"/>
          <w:tab w:val="left" w:pos="827"/>
        </w:tabs>
        <w:spacing w:before="143" w:after="0" w:line="362" w:lineRule="auto"/>
        <w:ind w:left="827" w:right="354" w:hanging="351"/>
        <w:jc w:val="left"/>
        <w:rPr>
          <w:sz w:val="23"/>
        </w:rPr>
      </w:pPr>
      <w:r>
        <w:rPr>
          <w:sz w:val="23"/>
        </w:rPr>
        <w:t>Analyze the captured packets and compare the visibility of transmitted data with HTTP traffic to verify the effect of TLS encryption.</w:t>
      </w:r>
    </w:p>
    <w:sectPr>
      <w:pgSz w:w="11900" w:h="16840"/>
      <w:pgMar w:top="1940" w:right="1275"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827" w:hanging="351"/>
        <w:jc w:val="left"/>
      </w:pPr>
      <w:rPr>
        <w:rFonts w:hint="default" w:ascii="Times New Roman" w:hAnsi="Times New Roman" w:eastAsia="Times New Roman" w:cs="Times New Roman"/>
        <w:b w:val="0"/>
        <w:bCs w:val="0"/>
        <w:i w:val="0"/>
        <w:iCs w:val="0"/>
        <w:spacing w:val="-2"/>
        <w:w w:val="101"/>
        <w:sz w:val="23"/>
        <w:szCs w:val="23"/>
        <w:lang w:val="en-US" w:eastAsia="en-US" w:bidi="ar-SA"/>
      </w:rPr>
    </w:lvl>
    <w:lvl w:ilvl="1" w:tentative="0">
      <w:start w:val="0"/>
      <w:numFmt w:val="bullet"/>
      <w:lvlText w:val=""/>
      <w:lvlJc w:val="left"/>
      <w:pPr>
        <w:ind w:left="827" w:hanging="351"/>
      </w:pPr>
      <w:rPr>
        <w:rFonts w:hint="default" w:ascii="Symbol" w:hAnsi="Symbol" w:eastAsia="Symbol" w:cs="Symbol"/>
        <w:b w:val="0"/>
        <w:bCs w:val="0"/>
        <w:i w:val="0"/>
        <w:iCs w:val="0"/>
        <w:spacing w:val="0"/>
        <w:w w:val="103"/>
        <w:sz w:val="19"/>
        <w:szCs w:val="19"/>
        <w:lang w:val="en-US" w:eastAsia="en-US" w:bidi="ar-SA"/>
      </w:rPr>
    </w:lvl>
    <w:lvl w:ilvl="2" w:tentative="0">
      <w:start w:val="0"/>
      <w:numFmt w:val="bullet"/>
      <w:lvlText w:val="•"/>
      <w:lvlJc w:val="left"/>
      <w:pPr>
        <w:ind w:left="2526" w:hanging="351"/>
      </w:pPr>
      <w:rPr>
        <w:rFonts w:hint="default"/>
        <w:lang w:val="en-US" w:eastAsia="en-US" w:bidi="ar-SA"/>
      </w:rPr>
    </w:lvl>
    <w:lvl w:ilvl="3" w:tentative="0">
      <w:start w:val="0"/>
      <w:numFmt w:val="bullet"/>
      <w:lvlText w:val="•"/>
      <w:lvlJc w:val="left"/>
      <w:pPr>
        <w:ind w:left="3379" w:hanging="351"/>
      </w:pPr>
      <w:rPr>
        <w:rFonts w:hint="default"/>
        <w:lang w:val="en-US" w:eastAsia="en-US" w:bidi="ar-SA"/>
      </w:rPr>
    </w:lvl>
    <w:lvl w:ilvl="4" w:tentative="0">
      <w:start w:val="0"/>
      <w:numFmt w:val="bullet"/>
      <w:lvlText w:val="•"/>
      <w:lvlJc w:val="left"/>
      <w:pPr>
        <w:ind w:left="4232" w:hanging="351"/>
      </w:pPr>
      <w:rPr>
        <w:rFonts w:hint="default"/>
        <w:lang w:val="en-US" w:eastAsia="en-US" w:bidi="ar-SA"/>
      </w:rPr>
    </w:lvl>
    <w:lvl w:ilvl="5" w:tentative="0">
      <w:start w:val="0"/>
      <w:numFmt w:val="bullet"/>
      <w:lvlText w:val="•"/>
      <w:lvlJc w:val="left"/>
      <w:pPr>
        <w:ind w:left="5085" w:hanging="351"/>
      </w:pPr>
      <w:rPr>
        <w:rFonts w:hint="default"/>
        <w:lang w:val="en-US" w:eastAsia="en-US" w:bidi="ar-SA"/>
      </w:rPr>
    </w:lvl>
    <w:lvl w:ilvl="6" w:tentative="0">
      <w:start w:val="0"/>
      <w:numFmt w:val="bullet"/>
      <w:lvlText w:val="•"/>
      <w:lvlJc w:val="left"/>
      <w:pPr>
        <w:ind w:left="5938" w:hanging="351"/>
      </w:pPr>
      <w:rPr>
        <w:rFonts w:hint="default"/>
        <w:lang w:val="en-US" w:eastAsia="en-US" w:bidi="ar-SA"/>
      </w:rPr>
    </w:lvl>
    <w:lvl w:ilvl="7" w:tentative="0">
      <w:start w:val="0"/>
      <w:numFmt w:val="bullet"/>
      <w:lvlText w:val="•"/>
      <w:lvlJc w:val="left"/>
      <w:pPr>
        <w:ind w:left="6791" w:hanging="351"/>
      </w:pPr>
      <w:rPr>
        <w:rFonts w:hint="default"/>
        <w:lang w:val="en-US" w:eastAsia="en-US" w:bidi="ar-SA"/>
      </w:rPr>
    </w:lvl>
    <w:lvl w:ilvl="8" w:tentative="0">
      <w:start w:val="0"/>
      <w:numFmt w:val="bullet"/>
      <w:lvlText w:val="•"/>
      <w:lvlJc w:val="left"/>
      <w:pPr>
        <w:ind w:left="7644" w:hanging="351"/>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126" w:hanging="255"/>
        <w:jc w:val="left"/>
      </w:pPr>
      <w:rPr>
        <w:rFonts w:hint="default" w:ascii="Times New Roman" w:hAnsi="Times New Roman" w:eastAsia="Times New Roman" w:cs="Times New Roman"/>
        <w:b w:val="0"/>
        <w:bCs w:val="0"/>
        <w:i w:val="0"/>
        <w:iCs w:val="0"/>
        <w:spacing w:val="-2"/>
        <w:w w:val="101"/>
        <w:sz w:val="23"/>
        <w:szCs w:val="23"/>
        <w:lang w:val="en-US" w:eastAsia="en-US" w:bidi="ar-SA"/>
      </w:rPr>
    </w:lvl>
    <w:lvl w:ilvl="1" w:tentative="0">
      <w:start w:val="0"/>
      <w:numFmt w:val="bullet"/>
      <w:lvlText w:val=""/>
      <w:lvlJc w:val="left"/>
      <w:pPr>
        <w:ind w:left="827" w:hanging="351"/>
      </w:pPr>
      <w:rPr>
        <w:rFonts w:hint="default" w:ascii="Symbol" w:hAnsi="Symbol" w:eastAsia="Symbol" w:cs="Symbol"/>
        <w:b w:val="0"/>
        <w:bCs w:val="0"/>
        <w:i w:val="0"/>
        <w:iCs w:val="0"/>
        <w:spacing w:val="0"/>
        <w:w w:val="103"/>
        <w:sz w:val="19"/>
        <w:szCs w:val="19"/>
        <w:lang w:val="en-US" w:eastAsia="en-US" w:bidi="ar-SA"/>
      </w:rPr>
    </w:lvl>
    <w:lvl w:ilvl="2" w:tentative="0">
      <w:start w:val="0"/>
      <w:numFmt w:val="bullet"/>
      <w:lvlText w:val="•"/>
      <w:lvlJc w:val="left"/>
      <w:pPr>
        <w:ind w:left="1767" w:hanging="351"/>
      </w:pPr>
      <w:rPr>
        <w:rFonts w:hint="default"/>
        <w:lang w:val="en-US" w:eastAsia="en-US" w:bidi="ar-SA"/>
      </w:rPr>
    </w:lvl>
    <w:lvl w:ilvl="3" w:tentative="0">
      <w:start w:val="0"/>
      <w:numFmt w:val="bullet"/>
      <w:lvlText w:val="•"/>
      <w:lvlJc w:val="left"/>
      <w:pPr>
        <w:ind w:left="2715" w:hanging="351"/>
      </w:pPr>
      <w:rPr>
        <w:rFonts w:hint="default"/>
        <w:lang w:val="en-US" w:eastAsia="en-US" w:bidi="ar-SA"/>
      </w:rPr>
    </w:lvl>
    <w:lvl w:ilvl="4" w:tentative="0">
      <w:start w:val="0"/>
      <w:numFmt w:val="bullet"/>
      <w:lvlText w:val="•"/>
      <w:lvlJc w:val="left"/>
      <w:pPr>
        <w:ind w:left="3663" w:hanging="351"/>
      </w:pPr>
      <w:rPr>
        <w:rFonts w:hint="default"/>
        <w:lang w:val="en-US" w:eastAsia="en-US" w:bidi="ar-SA"/>
      </w:rPr>
    </w:lvl>
    <w:lvl w:ilvl="5" w:tentative="0">
      <w:start w:val="0"/>
      <w:numFmt w:val="bullet"/>
      <w:lvlText w:val="•"/>
      <w:lvlJc w:val="left"/>
      <w:pPr>
        <w:ind w:left="4611" w:hanging="351"/>
      </w:pPr>
      <w:rPr>
        <w:rFonts w:hint="default"/>
        <w:lang w:val="en-US" w:eastAsia="en-US" w:bidi="ar-SA"/>
      </w:rPr>
    </w:lvl>
    <w:lvl w:ilvl="6" w:tentative="0">
      <w:start w:val="0"/>
      <w:numFmt w:val="bullet"/>
      <w:lvlText w:val="•"/>
      <w:lvlJc w:val="left"/>
      <w:pPr>
        <w:ind w:left="5558" w:hanging="351"/>
      </w:pPr>
      <w:rPr>
        <w:rFonts w:hint="default"/>
        <w:lang w:val="en-US" w:eastAsia="en-US" w:bidi="ar-SA"/>
      </w:rPr>
    </w:lvl>
    <w:lvl w:ilvl="7" w:tentative="0">
      <w:start w:val="0"/>
      <w:numFmt w:val="bullet"/>
      <w:lvlText w:val="•"/>
      <w:lvlJc w:val="left"/>
      <w:pPr>
        <w:ind w:left="6506" w:hanging="351"/>
      </w:pPr>
      <w:rPr>
        <w:rFonts w:hint="default"/>
        <w:lang w:val="en-US" w:eastAsia="en-US" w:bidi="ar-SA"/>
      </w:rPr>
    </w:lvl>
    <w:lvl w:ilvl="8" w:tentative="0">
      <w:start w:val="0"/>
      <w:numFmt w:val="bullet"/>
      <w:lvlText w:val="•"/>
      <w:lvlJc w:val="left"/>
      <w:pPr>
        <w:ind w:left="7454" w:hanging="351"/>
      </w:pPr>
      <w:rPr>
        <w:rFonts w:hint="default"/>
        <w:lang w:val="en-US" w:eastAsia="en-US" w:bidi="ar-SA"/>
      </w:rPr>
    </w:lvl>
  </w:abstractNum>
  <w:abstractNum w:abstractNumId="2">
    <w:nsid w:val="59ADCABA"/>
    <w:multiLevelType w:val="multilevel"/>
    <w:tmpl w:val="59ADCABA"/>
    <w:lvl w:ilvl="0" w:tentative="0">
      <w:start w:val="1"/>
      <w:numFmt w:val="decimal"/>
      <w:lvlText w:val="%1."/>
      <w:lvlJc w:val="left"/>
      <w:pPr>
        <w:ind w:left="827" w:hanging="351"/>
        <w:jc w:val="left"/>
      </w:pPr>
      <w:rPr>
        <w:rFonts w:hint="default" w:ascii="Times New Roman" w:hAnsi="Times New Roman" w:eastAsia="Times New Roman" w:cs="Times New Roman"/>
        <w:b w:val="0"/>
        <w:bCs w:val="0"/>
        <w:i w:val="0"/>
        <w:iCs w:val="0"/>
        <w:spacing w:val="-2"/>
        <w:w w:val="101"/>
        <w:sz w:val="23"/>
        <w:szCs w:val="23"/>
        <w:lang w:val="en-US" w:eastAsia="en-US" w:bidi="ar-SA"/>
      </w:rPr>
    </w:lvl>
    <w:lvl w:ilvl="1" w:tentative="0">
      <w:start w:val="0"/>
      <w:numFmt w:val="bullet"/>
      <w:lvlText w:val="•"/>
      <w:lvlJc w:val="left"/>
      <w:pPr>
        <w:ind w:left="1673" w:hanging="351"/>
      </w:pPr>
      <w:rPr>
        <w:rFonts w:hint="default"/>
        <w:lang w:val="en-US" w:eastAsia="en-US" w:bidi="ar-SA"/>
      </w:rPr>
    </w:lvl>
    <w:lvl w:ilvl="2" w:tentative="0">
      <w:start w:val="0"/>
      <w:numFmt w:val="bullet"/>
      <w:lvlText w:val="•"/>
      <w:lvlJc w:val="left"/>
      <w:pPr>
        <w:ind w:left="2526" w:hanging="351"/>
      </w:pPr>
      <w:rPr>
        <w:rFonts w:hint="default"/>
        <w:lang w:val="en-US" w:eastAsia="en-US" w:bidi="ar-SA"/>
      </w:rPr>
    </w:lvl>
    <w:lvl w:ilvl="3" w:tentative="0">
      <w:start w:val="0"/>
      <w:numFmt w:val="bullet"/>
      <w:lvlText w:val="•"/>
      <w:lvlJc w:val="left"/>
      <w:pPr>
        <w:ind w:left="3379" w:hanging="351"/>
      </w:pPr>
      <w:rPr>
        <w:rFonts w:hint="default"/>
        <w:lang w:val="en-US" w:eastAsia="en-US" w:bidi="ar-SA"/>
      </w:rPr>
    </w:lvl>
    <w:lvl w:ilvl="4" w:tentative="0">
      <w:start w:val="0"/>
      <w:numFmt w:val="bullet"/>
      <w:lvlText w:val="•"/>
      <w:lvlJc w:val="left"/>
      <w:pPr>
        <w:ind w:left="4232" w:hanging="351"/>
      </w:pPr>
      <w:rPr>
        <w:rFonts w:hint="default"/>
        <w:lang w:val="en-US" w:eastAsia="en-US" w:bidi="ar-SA"/>
      </w:rPr>
    </w:lvl>
    <w:lvl w:ilvl="5" w:tentative="0">
      <w:start w:val="0"/>
      <w:numFmt w:val="bullet"/>
      <w:lvlText w:val="•"/>
      <w:lvlJc w:val="left"/>
      <w:pPr>
        <w:ind w:left="5085" w:hanging="351"/>
      </w:pPr>
      <w:rPr>
        <w:rFonts w:hint="default"/>
        <w:lang w:val="en-US" w:eastAsia="en-US" w:bidi="ar-SA"/>
      </w:rPr>
    </w:lvl>
    <w:lvl w:ilvl="6" w:tentative="0">
      <w:start w:val="0"/>
      <w:numFmt w:val="bullet"/>
      <w:lvlText w:val="•"/>
      <w:lvlJc w:val="left"/>
      <w:pPr>
        <w:ind w:left="5938" w:hanging="351"/>
      </w:pPr>
      <w:rPr>
        <w:rFonts w:hint="default"/>
        <w:lang w:val="en-US" w:eastAsia="en-US" w:bidi="ar-SA"/>
      </w:rPr>
    </w:lvl>
    <w:lvl w:ilvl="7" w:tentative="0">
      <w:start w:val="0"/>
      <w:numFmt w:val="bullet"/>
      <w:lvlText w:val="•"/>
      <w:lvlJc w:val="left"/>
      <w:pPr>
        <w:ind w:left="6791" w:hanging="351"/>
      </w:pPr>
      <w:rPr>
        <w:rFonts w:hint="default"/>
        <w:lang w:val="en-US" w:eastAsia="en-US" w:bidi="ar-SA"/>
      </w:rPr>
    </w:lvl>
    <w:lvl w:ilvl="8" w:tentative="0">
      <w:start w:val="0"/>
      <w:numFmt w:val="bullet"/>
      <w:lvlText w:val="•"/>
      <w:lvlJc w:val="left"/>
      <w:pPr>
        <w:ind w:left="7644" w:hanging="351"/>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0E235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26"/>
      <w:outlineLvl w:val="1"/>
    </w:pPr>
    <w:rPr>
      <w:rFonts w:ascii="Times New Roman" w:hAnsi="Times New Roman" w:eastAsia="Times New Roman" w:cs="Times New Roman"/>
      <w:b/>
      <w:bCs/>
      <w:sz w:val="23"/>
      <w:szCs w:val="23"/>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3"/>
      <w:szCs w:val="23"/>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139"/>
      <w:ind w:left="827" w:hanging="351"/>
    </w:pPr>
    <w:rPr>
      <w:rFonts w:ascii="Times New Roman" w:hAnsi="Times New Roman" w:eastAsia="Times New Roman" w:cs="Times New Roman"/>
      <w:lang w:val="en-US" w:eastAsia="en-US" w:bidi="ar-SA"/>
    </w:rPr>
  </w:style>
  <w:style w:type="paragraph" w:customStyle="1" w:styleId="8">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577</Words>
  <Characters>3478</Characters>
  <TotalTime>4</TotalTime>
  <ScaleCrop>false</ScaleCrop>
  <LinksUpToDate>false</LinksUpToDate>
  <CharactersWithSpaces>3973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2026-08-29T03:57:00Z</dcterms:created>
  <dc:creator>Admin</dc:creator>
  <cp:lastModifiedBy>Saambavi</cp:lastModifiedBy>
  <dcterms:modified xsi:type="dcterms:W3CDTF">2026-08-31T03:49:35Z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Producer">
    <vt:lpwstr>doPDF Ver 11.9 Build 421</vt:lpwstr>
  </property>
  <property fmtid="{D5CDD505-2E9C-101B-9397-08002B2CF9AE}" pid="5" name="LastSaved">
    <vt:filetime>2026-08-12T00:00:00Z</vt:filetime>
  </property>
  <property fmtid="{D5CDD505-2E9C-101B-9397-08002B2CF9AE}" pid="6" name="KSOTemplateDocerSaveRecord">
    <vt:lpwstr>eyJoZGlkIjoiNDMzNTk4OTQwMTFhN2IzODc0ODZmNDEyNDBlMGQyMGQiLCJ1c2VySWQiOiI1Njc1OTQ4ODgxNzkifQ==</vt:lpwstr>
  </property>
  <property fmtid="{D5CDD505-2E9C-101B-9397-08002B2CF9AE}" pid="7" name="KSOProductBuildVer">
    <vt:lpwstr>1033-12.1.0.28032</vt:lpwstr>
  </property>
  <property fmtid="{D5CDD505-2E9C-101B-9397-08002B2CF9AE}" pid="8" name="ICV">
    <vt:lpwstr>36F9EFDF5C534892B8C4DC2FFD053EE0_13</vt:lpwstr>
  </property>
</Properties>
</file>