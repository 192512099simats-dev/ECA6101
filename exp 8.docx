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E448E">
      <w:pPr>
        <w:pStyle w:val="5"/>
        <w:spacing w:before="5" w:after="1"/>
        <w:ind w:left="0"/>
        <w:rPr>
          <w:sz w:val="15"/>
        </w:rPr>
      </w:pPr>
    </w:p>
    <w:tbl>
      <w:tblPr>
        <w:tblStyle w:val="4"/>
        <w:tblW w:w="0" w:type="auto"/>
        <w:tblInd w:w="2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59"/>
        <w:gridCol w:w="7505"/>
      </w:tblGrid>
      <w:tr w14:paraId="0D07DB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2" w:hRule="atLeast"/>
        </w:trPr>
        <w:tc>
          <w:tcPr>
            <w:tcW w:w="1459" w:type="dxa"/>
            <w:tcBorders>
              <w:bottom w:val="single" w:color="000000" w:sz="4" w:space="0"/>
            </w:tcBorders>
          </w:tcPr>
          <w:p w14:paraId="43A973B4">
            <w:pPr>
              <w:pStyle w:val="8"/>
              <w:spacing w:before="73"/>
              <w:ind w:left="251"/>
              <w:rPr>
                <w:b/>
                <w:sz w:val="23"/>
              </w:rPr>
            </w:pPr>
            <w:r>
              <w:rPr>
                <w:b/>
                <w:sz w:val="23"/>
              </w:rPr>
              <w:t>EX</w:t>
            </w:r>
            <w:r>
              <w:rPr>
                <w:b/>
                <w:spacing w:val="4"/>
                <w:sz w:val="23"/>
              </w:rPr>
              <w:t xml:space="preserve"> </w:t>
            </w:r>
            <w:r>
              <w:rPr>
                <w:b/>
                <w:sz w:val="23"/>
              </w:rPr>
              <w:t>NO:</w:t>
            </w:r>
            <w:r>
              <w:rPr>
                <w:b/>
                <w:spacing w:val="2"/>
                <w:sz w:val="23"/>
              </w:rPr>
              <w:t xml:space="preserve"> </w:t>
            </w:r>
            <w:r>
              <w:rPr>
                <w:b/>
                <w:spacing w:val="-10"/>
                <w:sz w:val="23"/>
              </w:rPr>
              <w:t>8</w:t>
            </w:r>
          </w:p>
        </w:tc>
        <w:tc>
          <w:tcPr>
            <w:tcW w:w="7505" w:type="dxa"/>
            <w:vMerge w:val="restart"/>
            <w:tcBorders>
              <w:right w:val="single" w:color="000000" w:sz="4" w:space="0"/>
            </w:tcBorders>
          </w:tcPr>
          <w:p w14:paraId="1FBB97AF">
            <w:pPr>
              <w:pStyle w:val="8"/>
              <w:spacing w:before="6" w:line="283" w:lineRule="auto"/>
              <w:ind w:left="3237" w:right="653" w:hanging="2559"/>
              <w:rPr>
                <w:b/>
                <w:sz w:val="23"/>
              </w:rPr>
            </w:pPr>
            <w:r>
              <w:rPr>
                <w:b/>
                <w:sz w:val="23"/>
              </w:rPr>
              <w:t xml:space="preserve">Real-time monitoring of traffic in Youtube data streaming using </w:t>
            </w:r>
            <w:r>
              <w:rPr>
                <w:b/>
                <w:spacing w:val="-2"/>
                <w:sz w:val="23"/>
              </w:rPr>
              <w:t>Wireshark</w:t>
            </w:r>
          </w:p>
        </w:tc>
      </w:tr>
      <w:tr w14:paraId="191263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7" w:hRule="atLeast"/>
        </w:trPr>
        <w:tc>
          <w:tcPr>
            <w:tcW w:w="1459" w:type="dxa"/>
            <w:tcBorders>
              <w:top w:val="single" w:color="000000" w:sz="4" w:space="0"/>
            </w:tcBorders>
          </w:tcPr>
          <w:p w14:paraId="7C7DFB7F">
            <w:pPr>
              <w:pStyle w:val="8"/>
              <w:spacing w:before="71"/>
              <w:ind w:left="251"/>
              <w:rPr>
                <w:b/>
                <w:sz w:val="23"/>
              </w:rPr>
            </w:pPr>
            <w:r>
              <w:rPr>
                <w:b/>
                <w:spacing w:val="-2"/>
                <w:sz w:val="23"/>
              </w:rPr>
              <w:t>DATE:</w:t>
            </w:r>
          </w:p>
        </w:tc>
        <w:tc>
          <w:tcPr>
            <w:tcW w:w="7505" w:type="dxa"/>
            <w:vMerge w:val="continue"/>
            <w:tcBorders>
              <w:top w:val="nil"/>
              <w:right w:val="single" w:color="000000" w:sz="4" w:space="0"/>
            </w:tcBorders>
          </w:tcPr>
          <w:p w14:paraId="2AE906F2">
            <w:pPr>
              <w:rPr>
                <w:sz w:val="2"/>
                <w:szCs w:val="2"/>
              </w:rPr>
            </w:pPr>
          </w:p>
        </w:tc>
      </w:tr>
    </w:tbl>
    <w:p w14:paraId="5241F214">
      <w:pPr>
        <w:pStyle w:val="5"/>
        <w:spacing w:before="0"/>
        <w:ind w:left="0"/>
      </w:pPr>
    </w:p>
    <w:p w14:paraId="7D87C640">
      <w:pPr>
        <w:pStyle w:val="5"/>
        <w:spacing w:before="0"/>
        <w:ind w:left="0"/>
      </w:pPr>
    </w:p>
    <w:p w14:paraId="3C8125AD">
      <w:pPr>
        <w:pStyle w:val="5"/>
        <w:spacing w:before="19"/>
        <w:ind w:left="0"/>
      </w:pPr>
    </w:p>
    <w:p w14:paraId="349C6CB8">
      <w:pPr>
        <w:pStyle w:val="2"/>
      </w:pPr>
      <w:r>
        <w:rPr>
          <w:spacing w:val="-2"/>
        </w:rPr>
        <w:t>Objectives</w:t>
      </w:r>
    </w:p>
    <w:p w14:paraId="11CA5668">
      <w:pPr>
        <w:pStyle w:val="7"/>
        <w:numPr>
          <w:ilvl w:val="0"/>
          <w:numId w:val="1"/>
        </w:numPr>
        <w:tabs>
          <w:tab w:val="left" w:pos="825"/>
          <w:tab w:val="left" w:pos="827"/>
        </w:tabs>
        <w:spacing w:before="138" w:after="0" w:line="364" w:lineRule="auto"/>
        <w:ind w:left="827" w:right="638" w:hanging="351"/>
        <w:jc w:val="left"/>
        <w:rPr>
          <w:sz w:val="23"/>
        </w:rPr>
      </w:pPr>
      <w:r>
        <w:rPr>
          <w:sz w:val="23"/>
        </w:rPr>
        <w:t>To capture YouTube streaming traffic using Wireshark and identify the data packets associated with video transmission.</w:t>
      </w:r>
    </w:p>
    <w:p w14:paraId="5BBE605C">
      <w:pPr>
        <w:pStyle w:val="7"/>
        <w:numPr>
          <w:ilvl w:val="0"/>
          <w:numId w:val="1"/>
        </w:numPr>
        <w:tabs>
          <w:tab w:val="left" w:pos="825"/>
          <w:tab w:val="left" w:pos="827"/>
        </w:tabs>
        <w:spacing w:before="0" w:after="0" w:line="369" w:lineRule="auto"/>
        <w:ind w:left="827" w:right="404" w:hanging="351"/>
        <w:jc w:val="left"/>
        <w:rPr>
          <w:sz w:val="23"/>
        </w:rPr>
      </w:pPr>
      <w:r>
        <w:rPr>
          <w:sz w:val="23"/>
        </w:rPr>
        <w:t>To estimate the maximum bitrate of a YouTube video stream using the captured traffic statistics and analyze bandwidth utilization.</w:t>
      </w:r>
    </w:p>
    <w:p w14:paraId="17A0E276">
      <w:pPr>
        <w:pStyle w:val="5"/>
        <w:spacing w:before="128"/>
        <w:ind w:left="0"/>
      </w:pPr>
    </w:p>
    <w:p w14:paraId="3FDAD11F">
      <w:pPr>
        <w:pStyle w:val="2"/>
        <w:spacing w:before="1"/>
      </w:pPr>
      <w:r>
        <w:t>Software</w:t>
      </w:r>
      <w:r>
        <w:rPr>
          <w:spacing w:val="12"/>
        </w:rPr>
        <w:t xml:space="preserve"> </w:t>
      </w:r>
      <w:r>
        <w:rPr>
          <w:spacing w:val="-2"/>
        </w:rPr>
        <w:t>Requirements</w:t>
      </w:r>
    </w:p>
    <w:p w14:paraId="147A2DA8">
      <w:pPr>
        <w:pStyle w:val="7"/>
        <w:numPr>
          <w:ilvl w:val="1"/>
          <w:numId w:val="1"/>
        </w:numPr>
        <w:tabs>
          <w:tab w:val="left" w:pos="827"/>
        </w:tabs>
        <w:spacing w:before="138" w:after="0" w:line="240" w:lineRule="auto"/>
        <w:ind w:left="827" w:right="0" w:hanging="351"/>
        <w:jc w:val="left"/>
        <w:rPr>
          <w:sz w:val="23"/>
        </w:rPr>
      </w:pPr>
      <w:r>
        <w:rPr>
          <w:spacing w:val="-2"/>
          <w:sz w:val="23"/>
        </w:rPr>
        <w:t>Wireshark</w:t>
      </w:r>
    </w:p>
    <w:p w14:paraId="6DF01A81">
      <w:pPr>
        <w:pStyle w:val="7"/>
        <w:numPr>
          <w:ilvl w:val="1"/>
          <w:numId w:val="1"/>
        </w:numPr>
        <w:tabs>
          <w:tab w:val="left" w:pos="827"/>
        </w:tabs>
        <w:spacing w:before="139" w:after="0" w:line="240" w:lineRule="auto"/>
        <w:ind w:left="827" w:right="0" w:hanging="351"/>
        <w:jc w:val="left"/>
        <w:rPr>
          <w:sz w:val="23"/>
        </w:rPr>
      </w:pPr>
      <w:r>
        <w:rPr>
          <w:sz w:val="23"/>
        </w:rPr>
        <w:t>Web</w:t>
      </w:r>
      <w:r>
        <w:rPr>
          <w:spacing w:val="7"/>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Chrome/Mozilla</w:t>
      </w:r>
      <w:r>
        <w:rPr>
          <w:spacing w:val="6"/>
          <w:sz w:val="23"/>
        </w:rPr>
        <w:t xml:space="preserve"> </w:t>
      </w:r>
      <w:r>
        <w:rPr>
          <w:spacing w:val="-2"/>
          <w:sz w:val="23"/>
        </w:rPr>
        <w:t>Firefox)</w:t>
      </w:r>
    </w:p>
    <w:p w14:paraId="29E9588C">
      <w:pPr>
        <w:pStyle w:val="7"/>
        <w:numPr>
          <w:ilvl w:val="1"/>
          <w:numId w:val="1"/>
        </w:numPr>
        <w:tabs>
          <w:tab w:val="left" w:pos="827"/>
        </w:tabs>
        <w:spacing w:before="139" w:after="0" w:line="240" w:lineRule="auto"/>
        <w:ind w:left="827" w:right="0" w:hanging="351"/>
        <w:jc w:val="left"/>
        <w:rPr>
          <w:sz w:val="23"/>
        </w:rPr>
      </w:pPr>
      <w:r>
        <w:rPr>
          <w:sz w:val="23"/>
        </w:rPr>
        <w:t>Internet</w:t>
      </w:r>
      <w:r>
        <w:rPr>
          <w:spacing w:val="13"/>
          <w:sz w:val="23"/>
        </w:rPr>
        <w:t xml:space="preserve"> </w:t>
      </w:r>
      <w:r>
        <w:rPr>
          <w:spacing w:val="-2"/>
          <w:sz w:val="23"/>
        </w:rPr>
        <w:t>Connection</w:t>
      </w:r>
    </w:p>
    <w:p w14:paraId="4C21C6C0">
      <w:pPr>
        <w:pStyle w:val="7"/>
        <w:numPr>
          <w:ilvl w:val="1"/>
          <w:numId w:val="1"/>
        </w:numPr>
        <w:tabs>
          <w:tab w:val="left" w:pos="827"/>
        </w:tabs>
        <w:spacing w:before="138" w:after="0" w:line="240" w:lineRule="auto"/>
        <w:ind w:left="827" w:right="0" w:hanging="351"/>
        <w:jc w:val="left"/>
        <w:rPr>
          <w:sz w:val="23"/>
        </w:rPr>
      </w:pPr>
      <w:r>
        <w:rPr>
          <w:sz w:val="23"/>
        </w:rPr>
        <w:t>YouTube</w:t>
      </w:r>
      <w:r>
        <w:rPr>
          <w:spacing w:val="12"/>
          <w:sz w:val="23"/>
        </w:rPr>
        <w:t xml:space="preserve"> </w:t>
      </w:r>
      <w:r>
        <w:rPr>
          <w:spacing w:val="-2"/>
          <w:sz w:val="23"/>
        </w:rPr>
        <w:t>Website</w:t>
      </w:r>
    </w:p>
    <w:p w14:paraId="41A638C3">
      <w:pPr>
        <w:pStyle w:val="5"/>
        <w:spacing w:before="0"/>
        <w:ind w:left="0"/>
      </w:pPr>
    </w:p>
    <w:p w14:paraId="10E9DCFE">
      <w:pPr>
        <w:pStyle w:val="5"/>
        <w:spacing w:before="13"/>
        <w:ind w:left="0"/>
      </w:pPr>
    </w:p>
    <w:p w14:paraId="26C31CAA">
      <w:pPr>
        <w:pStyle w:val="2"/>
      </w:pPr>
      <w:r>
        <w:rPr>
          <w:spacing w:val="-2"/>
        </w:rPr>
        <w:t>Theory</w:t>
      </w:r>
    </w:p>
    <w:p w14:paraId="28DE26E9">
      <w:pPr>
        <w:pStyle w:val="5"/>
        <w:spacing w:line="364" w:lineRule="auto"/>
        <w:ind w:left="126" w:right="461"/>
      </w:pPr>
      <w:r>
        <w:t xml:space="preserve">Bitrate is the amount of data transmitted per unit time during video streaming and is typically measured in bits per second (bps), kilobits per second (kbps), or megabits per second (Mbps). A higher video resolution generally requires a higher bitrate and consumes more network </w:t>
      </w:r>
      <w:r>
        <w:rPr>
          <w:spacing w:val="-2"/>
        </w:rPr>
        <w:t>bandwidth.</w:t>
      </w:r>
    </w:p>
    <w:p w14:paraId="21A8732C">
      <w:pPr>
        <w:pStyle w:val="5"/>
        <w:spacing w:before="143"/>
        <w:ind w:left="0"/>
      </w:pPr>
    </w:p>
    <w:p w14:paraId="4D6A031C">
      <w:pPr>
        <w:pStyle w:val="2"/>
        <w:spacing w:before="1"/>
      </w:pPr>
      <w:r>
        <w:rPr>
          <w:spacing w:val="-2"/>
        </w:rPr>
        <w:t>Procedure</w:t>
      </w:r>
    </w:p>
    <w:p w14:paraId="408E5DFA">
      <w:pPr>
        <w:pStyle w:val="5"/>
        <w:spacing w:before="134" w:line="364" w:lineRule="auto"/>
        <w:ind w:left="126" w:right="3316"/>
      </w:pPr>
      <w:r>
        <w:t>Step 1: Open Wireshark and select the active network interface. Step 2: Click Start Capturing Packets.</w:t>
      </w:r>
    </w:p>
    <w:p w14:paraId="3C35F695">
      <w:pPr>
        <w:pStyle w:val="5"/>
        <w:spacing w:before="7"/>
        <w:ind w:left="126"/>
      </w:pPr>
      <w:r>
        <w:t>Step</w:t>
      </w:r>
      <w:r>
        <w:rPr>
          <w:spacing w:val="5"/>
        </w:rPr>
        <w:t xml:space="preserve"> </w:t>
      </w:r>
      <w:r>
        <w:t>3:</w:t>
      </w:r>
      <w:r>
        <w:rPr>
          <w:spacing w:val="4"/>
        </w:rPr>
        <w:t xml:space="preserve"> </w:t>
      </w:r>
      <w:r>
        <w:t>Open</w:t>
      </w:r>
      <w:r>
        <w:rPr>
          <w:spacing w:val="5"/>
        </w:rPr>
        <w:t xml:space="preserve"> </w:t>
      </w:r>
      <w:r>
        <w:t>a</w:t>
      </w:r>
      <w:r>
        <w:rPr>
          <w:spacing w:val="-1"/>
        </w:rPr>
        <w:t xml:space="preserve"> </w:t>
      </w:r>
      <w:r>
        <w:t>web</w:t>
      </w:r>
      <w:r>
        <w:rPr>
          <w:spacing w:val="5"/>
        </w:rPr>
        <w:t xml:space="preserve"> </w:t>
      </w:r>
      <w:r>
        <w:t>browser</w:t>
      </w:r>
      <w:r>
        <w:rPr>
          <w:spacing w:val="10"/>
        </w:rPr>
        <w:t xml:space="preserve"> </w:t>
      </w:r>
      <w:r>
        <w:t>and navigate</w:t>
      </w:r>
      <w:r>
        <w:rPr>
          <w:spacing w:val="4"/>
        </w:rPr>
        <w:t xml:space="preserve"> </w:t>
      </w:r>
      <w:r>
        <w:t>to:</w:t>
      </w:r>
      <w:r>
        <w:rPr>
          <w:spacing w:val="2"/>
        </w:rPr>
        <w:t xml:space="preserve"> </w:t>
      </w:r>
      <w:r>
        <w:fldChar w:fldCharType="begin"/>
      </w:r>
      <w:r>
        <w:instrText xml:space="preserve"> HYPERLINK "https://www.youtube.com/" \h </w:instrText>
      </w:r>
      <w:r>
        <w:fldChar w:fldCharType="separate"/>
      </w:r>
      <w:r>
        <w:rPr>
          <w:spacing w:val="-2"/>
        </w:rPr>
        <w:t>https://www.youtube.com</w:t>
      </w:r>
      <w:r>
        <w:rPr>
          <w:spacing w:val="-2"/>
        </w:rPr>
        <w:fldChar w:fldCharType="end"/>
      </w:r>
    </w:p>
    <w:p w14:paraId="00278376">
      <w:pPr>
        <w:pStyle w:val="5"/>
        <w:spacing w:before="138" w:line="362" w:lineRule="auto"/>
        <w:ind w:left="126" w:right="461"/>
      </w:pPr>
      <w:r>
        <w:t>Step 4: Select a YouTube video and set the video quality to 720p (or any specified resolution). Step 5: Play the video continuously for approximately 60 seconds.</w:t>
      </w:r>
    </w:p>
    <w:p w14:paraId="3B5B5876">
      <w:pPr>
        <w:pStyle w:val="5"/>
        <w:spacing w:before="3" w:line="369" w:lineRule="auto"/>
        <w:ind w:left="126" w:right="3316"/>
      </w:pPr>
      <w:r>
        <w:t>Step 6: Stop the packet capture after the streaming duration. Step 7: Apply the filter: tcp or tls to isolate streaming traffic.</w:t>
      </w:r>
    </w:p>
    <w:p w14:paraId="46E2B3D0">
      <w:pPr>
        <w:pStyle w:val="5"/>
        <w:spacing w:after="0" w:line="369" w:lineRule="auto"/>
        <w:sectPr>
          <w:type w:val="continuous"/>
          <w:pgSz w:w="11900" w:h="16840"/>
          <w:pgMar w:top="1940" w:right="1275" w:bottom="280" w:left="1275" w:header="720" w:footer="720" w:gutter="0"/>
          <w:cols w:space="720" w:num="1"/>
        </w:sectPr>
      </w:pPr>
    </w:p>
    <w:p w14:paraId="5C52E452">
      <w:pPr>
        <w:pStyle w:val="5"/>
        <w:spacing w:before="184" w:line="362" w:lineRule="auto"/>
        <w:ind w:left="126"/>
      </w:pPr>
      <w:r>
        <w:t>Step 8: Navigate to: Statistics → Conversations or Statistics → Endpoints and determine the total amount of data transferred during the streaming session.</w:t>
      </w:r>
    </w:p>
    <w:p w14:paraId="0F562AF4">
      <w:pPr>
        <w:pStyle w:val="5"/>
        <w:spacing w:before="3" w:line="369" w:lineRule="auto"/>
        <w:ind w:left="126" w:right="1656"/>
      </w:pPr>
      <w:r>
        <w:t>Step 9 Record: Total Data Transferred (Bytes), Streaming Duration (Seconds) Step 10: Calculate the average bitrate using:</w:t>
      </w:r>
    </w:p>
    <w:p w14:paraId="0816644B">
      <w:pPr>
        <w:pStyle w:val="5"/>
        <w:spacing w:before="161"/>
        <w:ind w:left="0"/>
        <w:rPr>
          <w:sz w:val="20"/>
        </w:rPr>
      </w:pPr>
    </w:p>
    <w:tbl>
      <w:tblPr>
        <w:tblStyle w:val="4"/>
        <w:tblW w:w="0" w:type="auto"/>
        <w:tblInd w:w="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54"/>
        <w:gridCol w:w="1468"/>
        <w:gridCol w:w="3306"/>
        <w:gridCol w:w="3090"/>
      </w:tblGrid>
      <w:tr w14:paraId="15784C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454" w:type="dxa"/>
            <w:tcBorders>
              <w:left w:val="single" w:color="000000" w:sz="4" w:space="0"/>
              <w:bottom w:val="single" w:color="000000" w:sz="4" w:space="0"/>
              <w:right w:val="single" w:color="000000" w:sz="4" w:space="0"/>
            </w:tcBorders>
          </w:tcPr>
          <w:p w14:paraId="69B4AEBB">
            <w:pPr>
              <w:pStyle w:val="8"/>
              <w:spacing w:before="6"/>
              <w:ind w:left="105"/>
              <w:rPr>
                <w:rFonts w:ascii="Times New Roman"/>
                <w:b/>
                <w:sz w:val="23"/>
              </w:rPr>
            </w:pPr>
            <w:r>
              <w:rPr>
                <w:rFonts w:ascii="Times New Roman"/>
                <w:b/>
                <w:spacing w:val="-2"/>
                <w:sz w:val="23"/>
              </w:rPr>
              <w:t>Resolution</w:t>
            </w:r>
          </w:p>
        </w:tc>
        <w:tc>
          <w:tcPr>
            <w:tcW w:w="1468" w:type="dxa"/>
            <w:tcBorders>
              <w:left w:val="single" w:color="000000" w:sz="4" w:space="0"/>
              <w:bottom w:val="single" w:color="000000" w:sz="4" w:space="0"/>
              <w:right w:val="single" w:color="000000" w:sz="4" w:space="0"/>
            </w:tcBorders>
          </w:tcPr>
          <w:p w14:paraId="7DD365B3">
            <w:pPr>
              <w:pStyle w:val="8"/>
              <w:spacing w:before="6"/>
              <w:ind w:left="105"/>
              <w:rPr>
                <w:rFonts w:ascii="Times New Roman"/>
                <w:b/>
                <w:sz w:val="23"/>
              </w:rPr>
            </w:pPr>
            <w:r>
              <w:rPr>
                <w:rFonts w:ascii="Times New Roman"/>
                <w:b/>
                <w:sz w:val="23"/>
              </w:rPr>
              <w:t>Time</w:t>
            </w:r>
            <w:r>
              <w:rPr>
                <w:rFonts w:ascii="Times New Roman"/>
                <w:b/>
                <w:spacing w:val="3"/>
                <w:sz w:val="23"/>
              </w:rPr>
              <w:t xml:space="preserve"> </w:t>
            </w:r>
            <w:r>
              <w:rPr>
                <w:rFonts w:ascii="Times New Roman"/>
                <w:b/>
                <w:spacing w:val="-2"/>
                <w:sz w:val="23"/>
              </w:rPr>
              <w:t>frame</w:t>
            </w:r>
          </w:p>
        </w:tc>
        <w:tc>
          <w:tcPr>
            <w:tcW w:w="3306" w:type="dxa"/>
            <w:tcBorders>
              <w:left w:val="single" w:color="000000" w:sz="4" w:space="0"/>
              <w:bottom w:val="single" w:color="000000" w:sz="4" w:space="0"/>
              <w:right w:val="single" w:color="000000" w:sz="4" w:space="0"/>
            </w:tcBorders>
          </w:tcPr>
          <w:p w14:paraId="747F5DB0">
            <w:pPr>
              <w:pStyle w:val="8"/>
              <w:spacing w:before="6"/>
              <w:ind w:left="101"/>
              <w:rPr>
                <w:rFonts w:ascii="Times New Roman"/>
                <w:b/>
                <w:sz w:val="23"/>
              </w:rPr>
            </w:pPr>
            <w:r>
              <w:rPr>
                <w:rFonts w:ascii="Times New Roman"/>
                <w:b/>
                <w:sz w:val="23"/>
              </w:rPr>
              <w:t>Maximum</w:t>
            </w:r>
            <w:r>
              <w:rPr>
                <w:rFonts w:ascii="Times New Roman"/>
                <w:b/>
                <w:spacing w:val="3"/>
                <w:sz w:val="23"/>
              </w:rPr>
              <w:t xml:space="preserve"> </w:t>
            </w:r>
            <w:r>
              <w:rPr>
                <w:rFonts w:ascii="Times New Roman"/>
                <w:b/>
                <w:sz w:val="23"/>
              </w:rPr>
              <w:t>data</w:t>
            </w:r>
            <w:r>
              <w:rPr>
                <w:rFonts w:ascii="Times New Roman"/>
                <w:b/>
                <w:spacing w:val="10"/>
                <w:sz w:val="23"/>
              </w:rPr>
              <w:t xml:space="preserve"> </w:t>
            </w:r>
            <w:r>
              <w:rPr>
                <w:rFonts w:ascii="Times New Roman"/>
                <w:b/>
                <w:sz w:val="23"/>
              </w:rPr>
              <w:t>rate</w:t>
            </w:r>
            <w:r>
              <w:rPr>
                <w:rFonts w:ascii="Times New Roman"/>
                <w:b/>
                <w:spacing w:val="9"/>
                <w:sz w:val="23"/>
              </w:rPr>
              <w:t xml:space="preserve"> </w:t>
            </w:r>
            <w:r>
              <w:rPr>
                <w:rFonts w:ascii="Times New Roman"/>
                <w:b/>
                <w:spacing w:val="-2"/>
                <w:sz w:val="23"/>
              </w:rPr>
              <w:t>(bits/sec)</w:t>
            </w:r>
          </w:p>
        </w:tc>
        <w:tc>
          <w:tcPr>
            <w:tcW w:w="3090" w:type="dxa"/>
            <w:tcBorders>
              <w:left w:val="single" w:color="000000" w:sz="4" w:space="0"/>
              <w:bottom w:val="single" w:color="000000" w:sz="4" w:space="0"/>
              <w:right w:val="single" w:color="000000" w:sz="4" w:space="0"/>
            </w:tcBorders>
          </w:tcPr>
          <w:p w14:paraId="1C6745D0">
            <w:pPr>
              <w:pStyle w:val="8"/>
              <w:spacing w:before="6"/>
              <w:ind w:left="102"/>
              <w:rPr>
                <w:rFonts w:ascii="Times New Roman"/>
                <w:b/>
                <w:sz w:val="23"/>
              </w:rPr>
            </w:pPr>
            <w:r>
              <w:rPr>
                <w:rFonts w:ascii="Times New Roman"/>
                <w:b/>
                <w:sz w:val="23"/>
              </w:rPr>
              <w:t>Average</w:t>
            </w:r>
            <w:r>
              <w:rPr>
                <w:rFonts w:ascii="Times New Roman"/>
                <w:b/>
                <w:spacing w:val="8"/>
                <w:sz w:val="23"/>
              </w:rPr>
              <w:t xml:space="preserve"> </w:t>
            </w:r>
            <w:r>
              <w:rPr>
                <w:rFonts w:ascii="Times New Roman"/>
                <w:b/>
                <w:sz w:val="23"/>
              </w:rPr>
              <w:t>data</w:t>
            </w:r>
            <w:r>
              <w:rPr>
                <w:rFonts w:ascii="Times New Roman"/>
                <w:b/>
                <w:spacing w:val="9"/>
                <w:sz w:val="23"/>
              </w:rPr>
              <w:t xml:space="preserve"> </w:t>
            </w:r>
            <w:r>
              <w:rPr>
                <w:rFonts w:ascii="Times New Roman"/>
                <w:b/>
                <w:spacing w:val="-4"/>
                <w:sz w:val="23"/>
              </w:rPr>
              <w:t>rate</w:t>
            </w:r>
          </w:p>
        </w:tc>
      </w:tr>
      <w:tr w14:paraId="668774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454" w:type="dxa"/>
            <w:vMerge w:val="restart"/>
            <w:tcBorders>
              <w:top w:val="single" w:color="000000" w:sz="4" w:space="0"/>
              <w:left w:val="single" w:color="000000" w:sz="4" w:space="0"/>
              <w:bottom w:val="single" w:color="000000" w:sz="4" w:space="0"/>
              <w:right w:val="single" w:color="000000" w:sz="4" w:space="0"/>
            </w:tcBorders>
          </w:tcPr>
          <w:p w14:paraId="5A311D1F">
            <w:pPr>
              <w:pStyle w:val="8"/>
              <w:rPr>
                <w:rFonts w:ascii="Times New Roman"/>
                <w:sz w:val="23"/>
              </w:rPr>
            </w:pPr>
          </w:p>
          <w:p w14:paraId="3C232EAF">
            <w:pPr>
              <w:pStyle w:val="8"/>
              <w:rPr>
                <w:rFonts w:ascii="Times New Roman"/>
                <w:sz w:val="23"/>
              </w:rPr>
            </w:pPr>
          </w:p>
          <w:p w14:paraId="4F10569E">
            <w:pPr>
              <w:pStyle w:val="8"/>
              <w:spacing w:before="14"/>
              <w:rPr>
                <w:rFonts w:ascii="Times New Roman"/>
                <w:sz w:val="23"/>
              </w:rPr>
            </w:pPr>
          </w:p>
          <w:p w14:paraId="578A3632">
            <w:pPr>
              <w:pStyle w:val="8"/>
              <w:ind w:left="105"/>
              <w:rPr>
                <w:rFonts w:ascii="Times New Roman"/>
                <w:b/>
                <w:sz w:val="23"/>
              </w:rPr>
            </w:pPr>
            <w:r>
              <w:rPr>
                <w:rFonts w:ascii="Times New Roman"/>
                <w:b/>
                <w:spacing w:val="-2"/>
                <w:sz w:val="23"/>
              </w:rPr>
              <w:t>192x144</w:t>
            </w:r>
          </w:p>
        </w:tc>
        <w:tc>
          <w:tcPr>
            <w:tcW w:w="1468" w:type="dxa"/>
            <w:tcBorders>
              <w:top w:val="single" w:color="000000" w:sz="4" w:space="0"/>
              <w:left w:val="single" w:color="000000" w:sz="4" w:space="0"/>
              <w:bottom w:val="single" w:color="000000" w:sz="4" w:space="0"/>
              <w:right w:val="single" w:color="000000" w:sz="4" w:space="0"/>
            </w:tcBorders>
          </w:tcPr>
          <w:p w14:paraId="0ECE760B">
            <w:pPr>
              <w:pStyle w:val="8"/>
              <w:rPr>
                <w:rFonts w:hint="default" w:ascii="Times New Roman"/>
                <w:sz w:val="22"/>
                <w:lang w:val="en-US"/>
              </w:rPr>
            </w:pPr>
            <w:r>
              <w:rPr>
                <w:rFonts w:hint="default" w:ascii="Times New Roman"/>
                <w:sz w:val="22"/>
                <w:lang w:val="en-US"/>
              </w:rPr>
              <w:t>0-200s</w:t>
            </w:r>
          </w:p>
        </w:tc>
        <w:tc>
          <w:tcPr>
            <w:tcW w:w="3306" w:type="dxa"/>
            <w:tcBorders>
              <w:top w:val="single" w:color="000000" w:sz="4" w:space="0"/>
              <w:left w:val="single" w:color="000000" w:sz="4" w:space="0"/>
              <w:bottom w:val="single" w:color="000000" w:sz="4" w:space="0"/>
              <w:right w:val="single" w:color="000000" w:sz="4" w:space="0"/>
            </w:tcBorders>
          </w:tcPr>
          <w:p w14:paraId="1F4F449E">
            <w:pPr>
              <w:pStyle w:val="8"/>
              <w:rPr>
                <w:rFonts w:hint="default" w:ascii="Times New Roman"/>
                <w:sz w:val="22"/>
                <w:lang w:val="en-US"/>
              </w:rPr>
            </w:pPr>
            <w:r>
              <w:rPr>
                <w:rFonts w:hint="default" w:ascii="Times New Roman"/>
                <w:sz w:val="22"/>
                <w:lang w:val="en-US"/>
              </w:rPr>
              <w:t>1800000</w:t>
            </w:r>
          </w:p>
        </w:tc>
        <w:tc>
          <w:tcPr>
            <w:tcW w:w="3090" w:type="dxa"/>
            <w:vMerge w:val="restart"/>
            <w:tcBorders>
              <w:top w:val="single" w:color="000000" w:sz="4" w:space="0"/>
              <w:left w:val="single" w:color="000000" w:sz="4" w:space="0"/>
              <w:bottom w:val="single" w:color="000000" w:sz="4" w:space="0"/>
              <w:right w:val="single" w:color="000000" w:sz="4" w:space="0"/>
            </w:tcBorders>
          </w:tcPr>
          <w:p w14:paraId="24907301">
            <w:pPr>
              <w:pStyle w:val="8"/>
              <w:rPr>
                <w:rFonts w:hint="default" w:ascii="Times New Roman"/>
                <w:sz w:val="22"/>
                <w:lang w:val="en-US"/>
              </w:rPr>
            </w:pPr>
            <w:r>
              <w:rPr>
                <w:rFonts w:hint="default" w:ascii="Times New Roman"/>
                <w:sz w:val="22"/>
                <w:lang w:val="en-US"/>
              </w:rPr>
              <w:t>350000</w:t>
            </w:r>
          </w:p>
        </w:tc>
      </w:tr>
      <w:tr w14:paraId="3CD026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 w:hRule="atLeast"/>
        </w:trPr>
        <w:tc>
          <w:tcPr>
            <w:tcW w:w="1454" w:type="dxa"/>
            <w:vMerge w:val="continue"/>
            <w:tcBorders>
              <w:top w:val="nil"/>
              <w:left w:val="single" w:color="000000" w:sz="4" w:space="0"/>
              <w:bottom w:val="single" w:color="000000" w:sz="4" w:space="0"/>
              <w:right w:val="single" w:color="000000" w:sz="4" w:space="0"/>
            </w:tcBorders>
          </w:tcPr>
          <w:p w14:paraId="1863A511">
            <w:pPr>
              <w:rPr>
                <w:sz w:val="2"/>
                <w:szCs w:val="2"/>
              </w:rPr>
            </w:pPr>
          </w:p>
        </w:tc>
        <w:tc>
          <w:tcPr>
            <w:tcW w:w="1468" w:type="dxa"/>
            <w:tcBorders>
              <w:top w:val="single" w:color="000000" w:sz="4" w:space="0"/>
              <w:left w:val="single" w:color="000000" w:sz="4" w:space="0"/>
              <w:bottom w:val="single" w:color="000000" w:sz="4" w:space="0"/>
              <w:right w:val="single" w:color="000000" w:sz="4" w:space="0"/>
            </w:tcBorders>
          </w:tcPr>
          <w:p w14:paraId="214AC911">
            <w:pPr>
              <w:pStyle w:val="8"/>
              <w:rPr>
                <w:rFonts w:hint="default" w:ascii="Times New Roman"/>
                <w:sz w:val="22"/>
                <w:lang w:val="en-US"/>
              </w:rPr>
            </w:pPr>
            <w:r>
              <w:rPr>
                <w:rFonts w:hint="default" w:ascii="Times New Roman"/>
                <w:sz w:val="22"/>
                <w:lang w:val="en-US"/>
              </w:rPr>
              <w:t>200-400s</w:t>
            </w:r>
          </w:p>
        </w:tc>
        <w:tc>
          <w:tcPr>
            <w:tcW w:w="3306" w:type="dxa"/>
            <w:tcBorders>
              <w:top w:val="single" w:color="000000" w:sz="4" w:space="0"/>
              <w:left w:val="single" w:color="000000" w:sz="4" w:space="0"/>
              <w:bottom w:val="single" w:color="000000" w:sz="4" w:space="0"/>
              <w:right w:val="single" w:color="000000" w:sz="4" w:space="0"/>
            </w:tcBorders>
          </w:tcPr>
          <w:p w14:paraId="3CF54150">
            <w:pPr>
              <w:pStyle w:val="8"/>
              <w:rPr>
                <w:rFonts w:hint="default" w:ascii="Times New Roman"/>
                <w:sz w:val="22"/>
                <w:lang w:val="en-US"/>
              </w:rPr>
            </w:pPr>
            <w:r>
              <w:rPr>
                <w:rFonts w:hint="default" w:ascii="Times New Roman"/>
                <w:sz w:val="22"/>
                <w:lang w:val="en-US"/>
              </w:rPr>
              <w:t>2100000</w:t>
            </w:r>
          </w:p>
        </w:tc>
        <w:tc>
          <w:tcPr>
            <w:tcW w:w="3090" w:type="dxa"/>
            <w:vMerge w:val="continue"/>
            <w:tcBorders>
              <w:top w:val="nil"/>
              <w:left w:val="single" w:color="000000" w:sz="4" w:space="0"/>
              <w:bottom w:val="single" w:color="000000" w:sz="4" w:space="0"/>
              <w:right w:val="single" w:color="000000" w:sz="4" w:space="0"/>
            </w:tcBorders>
          </w:tcPr>
          <w:p w14:paraId="20793A45">
            <w:pPr>
              <w:rPr>
                <w:sz w:val="2"/>
                <w:szCs w:val="2"/>
              </w:rPr>
            </w:pPr>
          </w:p>
        </w:tc>
      </w:tr>
      <w:tr w14:paraId="3CE31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454" w:type="dxa"/>
            <w:vMerge w:val="continue"/>
            <w:tcBorders>
              <w:top w:val="nil"/>
              <w:left w:val="single" w:color="000000" w:sz="4" w:space="0"/>
              <w:bottom w:val="single" w:color="000000" w:sz="4" w:space="0"/>
              <w:right w:val="single" w:color="000000" w:sz="4" w:space="0"/>
            </w:tcBorders>
          </w:tcPr>
          <w:p w14:paraId="73AF0F6F">
            <w:pPr>
              <w:rPr>
                <w:sz w:val="2"/>
                <w:szCs w:val="2"/>
              </w:rPr>
            </w:pPr>
          </w:p>
        </w:tc>
        <w:tc>
          <w:tcPr>
            <w:tcW w:w="1468" w:type="dxa"/>
            <w:tcBorders>
              <w:top w:val="single" w:color="000000" w:sz="4" w:space="0"/>
              <w:left w:val="single" w:color="000000" w:sz="4" w:space="0"/>
              <w:bottom w:val="single" w:color="000000" w:sz="4" w:space="0"/>
              <w:right w:val="single" w:color="000000" w:sz="4" w:space="0"/>
            </w:tcBorders>
          </w:tcPr>
          <w:p w14:paraId="4F4F1355">
            <w:pPr>
              <w:pStyle w:val="8"/>
              <w:rPr>
                <w:rFonts w:hint="default" w:ascii="Times New Roman"/>
                <w:sz w:val="22"/>
                <w:lang w:val="en-US"/>
              </w:rPr>
            </w:pPr>
            <w:r>
              <w:rPr>
                <w:rFonts w:hint="default" w:ascii="Times New Roman"/>
                <w:sz w:val="22"/>
                <w:lang w:val="en-US"/>
              </w:rPr>
              <w:t>400-600s</w:t>
            </w:r>
          </w:p>
        </w:tc>
        <w:tc>
          <w:tcPr>
            <w:tcW w:w="3306" w:type="dxa"/>
            <w:tcBorders>
              <w:top w:val="single" w:color="000000" w:sz="4" w:space="0"/>
              <w:left w:val="single" w:color="000000" w:sz="4" w:space="0"/>
              <w:bottom w:val="single" w:color="000000" w:sz="4" w:space="0"/>
              <w:right w:val="single" w:color="000000" w:sz="4" w:space="0"/>
            </w:tcBorders>
          </w:tcPr>
          <w:p w14:paraId="14A51A8E">
            <w:pPr>
              <w:pStyle w:val="8"/>
              <w:rPr>
                <w:rFonts w:hint="default" w:ascii="Times New Roman"/>
                <w:sz w:val="22"/>
                <w:lang w:val="en-US"/>
              </w:rPr>
            </w:pPr>
            <w:r>
              <w:rPr>
                <w:rFonts w:hint="default" w:ascii="Times New Roman"/>
                <w:sz w:val="22"/>
                <w:lang w:val="en-US"/>
              </w:rPr>
              <w:t>1600000</w:t>
            </w:r>
          </w:p>
        </w:tc>
        <w:tc>
          <w:tcPr>
            <w:tcW w:w="3090" w:type="dxa"/>
            <w:vMerge w:val="continue"/>
            <w:tcBorders>
              <w:top w:val="nil"/>
              <w:left w:val="single" w:color="000000" w:sz="4" w:space="0"/>
              <w:bottom w:val="single" w:color="000000" w:sz="4" w:space="0"/>
              <w:right w:val="single" w:color="000000" w:sz="4" w:space="0"/>
            </w:tcBorders>
          </w:tcPr>
          <w:p w14:paraId="541AEBDE">
            <w:pPr>
              <w:rPr>
                <w:sz w:val="2"/>
                <w:szCs w:val="2"/>
              </w:rPr>
            </w:pPr>
          </w:p>
        </w:tc>
      </w:tr>
      <w:tr w14:paraId="3563F4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454" w:type="dxa"/>
            <w:vMerge w:val="continue"/>
            <w:tcBorders>
              <w:top w:val="nil"/>
              <w:left w:val="single" w:color="000000" w:sz="4" w:space="0"/>
              <w:bottom w:val="single" w:color="000000" w:sz="4" w:space="0"/>
              <w:right w:val="single" w:color="000000" w:sz="4" w:space="0"/>
            </w:tcBorders>
          </w:tcPr>
          <w:p w14:paraId="7C0377AD">
            <w:pPr>
              <w:rPr>
                <w:sz w:val="2"/>
                <w:szCs w:val="2"/>
              </w:rPr>
            </w:pPr>
          </w:p>
        </w:tc>
        <w:tc>
          <w:tcPr>
            <w:tcW w:w="1468" w:type="dxa"/>
            <w:tcBorders>
              <w:top w:val="single" w:color="000000" w:sz="4" w:space="0"/>
              <w:left w:val="single" w:color="000000" w:sz="4" w:space="0"/>
              <w:bottom w:val="single" w:color="000000" w:sz="4" w:space="0"/>
              <w:right w:val="single" w:color="000000" w:sz="4" w:space="0"/>
            </w:tcBorders>
          </w:tcPr>
          <w:p w14:paraId="1BB16A22">
            <w:pPr>
              <w:pStyle w:val="8"/>
              <w:rPr>
                <w:rFonts w:hint="default" w:ascii="Times New Roman"/>
                <w:sz w:val="22"/>
                <w:lang w:val="en-US"/>
              </w:rPr>
            </w:pPr>
            <w:r>
              <w:rPr>
                <w:rFonts w:hint="default" w:ascii="Times New Roman"/>
                <w:sz w:val="22"/>
                <w:lang w:val="en-US"/>
              </w:rPr>
              <w:t>600-800s</w:t>
            </w:r>
          </w:p>
        </w:tc>
        <w:tc>
          <w:tcPr>
            <w:tcW w:w="3306" w:type="dxa"/>
            <w:tcBorders>
              <w:top w:val="single" w:color="000000" w:sz="4" w:space="0"/>
              <w:left w:val="single" w:color="000000" w:sz="4" w:space="0"/>
              <w:bottom w:val="single" w:color="000000" w:sz="4" w:space="0"/>
              <w:right w:val="single" w:color="000000" w:sz="4" w:space="0"/>
            </w:tcBorders>
          </w:tcPr>
          <w:p w14:paraId="1BA681B4">
            <w:pPr>
              <w:pStyle w:val="8"/>
              <w:rPr>
                <w:rFonts w:hint="default" w:ascii="Times New Roman"/>
                <w:sz w:val="22"/>
                <w:lang w:val="en-US"/>
              </w:rPr>
            </w:pPr>
            <w:r>
              <w:rPr>
                <w:rFonts w:hint="default" w:ascii="Times New Roman"/>
                <w:sz w:val="22"/>
                <w:lang w:val="en-US"/>
              </w:rPr>
              <w:t>1500000</w:t>
            </w:r>
          </w:p>
        </w:tc>
        <w:tc>
          <w:tcPr>
            <w:tcW w:w="3090" w:type="dxa"/>
            <w:vMerge w:val="continue"/>
            <w:tcBorders>
              <w:top w:val="nil"/>
              <w:left w:val="single" w:color="000000" w:sz="4" w:space="0"/>
              <w:bottom w:val="single" w:color="000000" w:sz="4" w:space="0"/>
              <w:right w:val="single" w:color="000000" w:sz="4" w:space="0"/>
            </w:tcBorders>
          </w:tcPr>
          <w:p w14:paraId="2DB72803">
            <w:pPr>
              <w:rPr>
                <w:sz w:val="2"/>
                <w:szCs w:val="2"/>
              </w:rPr>
            </w:pPr>
          </w:p>
        </w:tc>
      </w:tr>
      <w:tr w14:paraId="01CD83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1454" w:type="dxa"/>
            <w:vMerge w:val="restart"/>
            <w:tcBorders>
              <w:top w:val="single" w:color="000000" w:sz="4" w:space="0"/>
              <w:left w:val="single" w:color="000000" w:sz="4" w:space="0"/>
              <w:bottom w:val="single" w:color="000000" w:sz="4" w:space="0"/>
              <w:right w:val="single" w:color="000000" w:sz="4" w:space="0"/>
            </w:tcBorders>
          </w:tcPr>
          <w:p w14:paraId="7AB66395">
            <w:pPr>
              <w:pStyle w:val="8"/>
              <w:spacing w:before="139"/>
              <w:rPr>
                <w:rFonts w:ascii="Times New Roman"/>
                <w:sz w:val="23"/>
              </w:rPr>
            </w:pPr>
          </w:p>
          <w:p w14:paraId="51314DAA">
            <w:pPr>
              <w:pStyle w:val="8"/>
              <w:ind w:left="105"/>
              <w:rPr>
                <w:rFonts w:ascii="Times New Roman" w:hAnsi="Times New Roman"/>
                <w:b/>
                <w:sz w:val="23"/>
              </w:rPr>
            </w:pPr>
            <w:r>
              <w:rPr>
                <w:rFonts w:ascii="Times New Roman" w:hAnsi="Times New Roman"/>
                <w:b/>
                <w:sz w:val="23"/>
              </w:rPr>
              <w:t>1280</w:t>
            </w:r>
            <w:r>
              <w:rPr>
                <w:rFonts w:ascii="Times New Roman" w:hAnsi="Times New Roman"/>
                <w:b/>
                <w:spacing w:val="5"/>
                <w:sz w:val="23"/>
              </w:rPr>
              <w:t xml:space="preserve"> </w:t>
            </w:r>
            <w:r>
              <w:rPr>
                <w:rFonts w:ascii="Times New Roman" w:hAnsi="Times New Roman"/>
                <w:b/>
                <w:sz w:val="23"/>
              </w:rPr>
              <w:t>×</w:t>
            </w:r>
            <w:r>
              <w:rPr>
                <w:rFonts w:ascii="Times New Roman" w:hAnsi="Times New Roman"/>
                <w:b/>
                <w:spacing w:val="3"/>
                <w:sz w:val="23"/>
              </w:rPr>
              <w:t xml:space="preserve"> </w:t>
            </w:r>
            <w:r>
              <w:rPr>
                <w:rFonts w:ascii="Times New Roman" w:hAnsi="Times New Roman"/>
                <w:b/>
                <w:spacing w:val="-5"/>
                <w:sz w:val="23"/>
              </w:rPr>
              <w:t>720</w:t>
            </w:r>
          </w:p>
        </w:tc>
        <w:tc>
          <w:tcPr>
            <w:tcW w:w="1468" w:type="dxa"/>
            <w:tcBorders>
              <w:top w:val="single" w:color="000000" w:sz="4" w:space="0"/>
              <w:left w:val="single" w:color="000000" w:sz="4" w:space="0"/>
              <w:bottom w:val="single" w:color="000000" w:sz="4" w:space="0"/>
              <w:right w:val="single" w:color="000000" w:sz="4" w:space="0"/>
            </w:tcBorders>
            <w:shd w:val="clear"/>
            <w:vAlign w:val="top"/>
          </w:tcPr>
          <w:p w14:paraId="42B3AA19">
            <w:pPr>
              <w:pStyle w:val="8"/>
              <w:ind w:left="0" w:leftChars="0" w:right="0" w:rightChars="0"/>
              <w:rPr>
                <w:rFonts w:hint="default" w:ascii="Times New Roman" w:hAnsi="Calibri" w:eastAsia="Calibri" w:cs="Calibri"/>
                <w:sz w:val="22"/>
                <w:szCs w:val="22"/>
                <w:lang w:val="en-US" w:eastAsia="en-US" w:bidi="ar-SA"/>
              </w:rPr>
            </w:pPr>
            <w:r>
              <w:rPr>
                <w:rFonts w:hint="default" w:ascii="Times New Roman"/>
                <w:sz w:val="22"/>
                <w:lang w:val="en-US"/>
              </w:rPr>
              <w:t>0-200s</w:t>
            </w:r>
          </w:p>
        </w:tc>
        <w:tc>
          <w:tcPr>
            <w:tcW w:w="3306" w:type="dxa"/>
            <w:tcBorders>
              <w:top w:val="single" w:color="000000" w:sz="4" w:space="0"/>
              <w:left w:val="single" w:color="000000" w:sz="4" w:space="0"/>
              <w:bottom w:val="single" w:color="000000" w:sz="4" w:space="0"/>
              <w:right w:val="single" w:color="000000" w:sz="4" w:space="0"/>
            </w:tcBorders>
          </w:tcPr>
          <w:p w14:paraId="7EF78CE9">
            <w:pPr>
              <w:pStyle w:val="8"/>
              <w:rPr>
                <w:rFonts w:hint="default" w:ascii="Times New Roman"/>
                <w:sz w:val="22"/>
                <w:lang w:val="en-US"/>
              </w:rPr>
            </w:pPr>
            <w:r>
              <w:rPr>
                <w:rFonts w:hint="default" w:ascii="Times New Roman"/>
                <w:sz w:val="22"/>
                <w:lang w:val="en-US"/>
              </w:rPr>
              <w:t>4500000</w:t>
            </w:r>
          </w:p>
        </w:tc>
        <w:tc>
          <w:tcPr>
            <w:tcW w:w="3090" w:type="dxa"/>
            <w:vMerge w:val="restart"/>
            <w:tcBorders>
              <w:top w:val="single" w:color="000000" w:sz="4" w:space="0"/>
              <w:left w:val="single" w:color="000000" w:sz="4" w:space="0"/>
              <w:bottom w:val="single" w:color="000000" w:sz="4" w:space="0"/>
              <w:right w:val="single" w:color="000000" w:sz="4" w:space="0"/>
            </w:tcBorders>
          </w:tcPr>
          <w:p w14:paraId="5D31532B">
            <w:pPr>
              <w:pStyle w:val="8"/>
              <w:rPr>
                <w:rFonts w:hint="default" w:ascii="Times New Roman"/>
                <w:sz w:val="22"/>
                <w:lang w:val="en-US"/>
              </w:rPr>
            </w:pPr>
            <w:r>
              <w:rPr>
                <w:rFonts w:hint="default" w:ascii="Times New Roman"/>
                <w:sz w:val="22"/>
                <w:lang w:val="en-US"/>
              </w:rPr>
              <w:t>1100000</w:t>
            </w:r>
          </w:p>
        </w:tc>
      </w:tr>
      <w:tr w14:paraId="3B2E37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454" w:type="dxa"/>
            <w:vMerge w:val="continue"/>
            <w:tcBorders>
              <w:top w:val="nil"/>
              <w:left w:val="single" w:color="000000" w:sz="4" w:space="0"/>
              <w:bottom w:val="single" w:color="000000" w:sz="4" w:space="0"/>
              <w:right w:val="single" w:color="000000" w:sz="4" w:space="0"/>
            </w:tcBorders>
          </w:tcPr>
          <w:p w14:paraId="31093ECA">
            <w:pPr>
              <w:rPr>
                <w:sz w:val="2"/>
                <w:szCs w:val="2"/>
              </w:rPr>
            </w:pPr>
          </w:p>
        </w:tc>
        <w:tc>
          <w:tcPr>
            <w:tcW w:w="1468" w:type="dxa"/>
            <w:tcBorders>
              <w:top w:val="single" w:color="000000" w:sz="4" w:space="0"/>
              <w:left w:val="single" w:color="000000" w:sz="4" w:space="0"/>
              <w:bottom w:val="single" w:color="000000" w:sz="4" w:space="0"/>
              <w:right w:val="single" w:color="000000" w:sz="4" w:space="0"/>
            </w:tcBorders>
            <w:shd w:val="clear"/>
            <w:vAlign w:val="top"/>
          </w:tcPr>
          <w:p w14:paraId="27D08FE4">
            <w:pPr>
              <w:pStyle w:val="8"/>
              <w:ind w:left="0" w:leftChars="0" w:right="0" w:rightChars="0"/>
              <w:rPr>
                <w:rFonts w:hint="default" w:ascii="Times New Roman" w:hAnsi="Calibri" w:eastAsia="Calibri" w:cs="Calibri"/>
                <w:sz w:val="22"/>
                <w:szCs w:val="22"/>
                <w:lang w:val="en-US" w:eastAsia="en-US" w:bidi="ar-SA"/>
              </w:rPr>
            </w:pPr>
            <w:r>
              <w:rPr>
                <w:rFonts w:hint="default" w:ascii="Times New Roman"/>
                <w:sz w:val="22"/>
                <w:lang w:val="en-US"/>
              </w:rPr>
              <w:t>200-400s</w:t>
            </w:r>
          </w:p>
        </w:tc>
        <w:tc>
          <w:tcPr>
            <w:tcW w:w="3306" w:type="dxa"/>
            <w:tcBorders>
              <w:top w:val="single" w:color="000000" w:sz="4" w:space="0"/>
              <w:left w:val="single" w:color="000000" w:sz="4" w:space="0"/>
              <w:bottom w:val="single" w:color="000000" w:sz="4" w:space="0"/>
              <w:right w:val="single" w:color="000000" w:sz="4" w:space="0"/>
            </w:tcBorders>
          </w:tcPr>
          <w:p w14:paraId="21C6AB98">
            <w:pPr>
              <w:pStyle w:val="8"/>
              <w:rPr>
                <w:rFonts w:hint="default" w:ascii="Times New Roman"/>
                <w:sz w:val="22"/>
                <w:lang w:val="en-US"/>
              </w:rPr>
            </w:pPr>
            <w:r>
              <w:rPr>
                <w:rFonts w:hint="default" w:ascii="Times New Roman"/>
                <w:sz w:val="22"/>
                <w:lang w:val="en-US"/>
              </w:rPr>
              <w:t>5100000</w:t>
            </w:r>
          </w:p>
        </w:tc>
        <w:tc>
          <w:tcPr>
            <w:tcW w:w="3090" w:type="dxa"/>
            <w:vMerge w:val="continue"/>
            <w:tcBorders>
              <w:top w:val="nil"/>
              <w:left w:val="single" w:color="000000" w:sz="4" w:space="0"/>
              <w:bottom w:val="single" w:color="000000" w:sz="4" w:space="0"/>
              <w:right w:val="single" w:color="000000" w:sz="4" w:space="0"/>
            </w:tcBorders>
          </w:tcPr>
          <w:p w14:paraId="02DC7809">
            <w:pPr>
              <w:rPr>
                <w:sz w:val="2"/>
                <w:szCs w:val="2"/>
              </w:rPr>
            </w:pPr>
          </w:p>
        </w:tc>
      </w:tr>
      <w:tr w14:paraId="0D5B2F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454" w:type="dxa"/>
            <w:vMerge w:val="continue"/>
            <w:tcBorders>
              <w:top w:val="nil"/>
              <w:left w:val="single" w:color="000000" w:sz="4" w:space="0"/>
              <w:bottom w:val="single" w:color="000000" w:sz="4" w:space="0"/>
              <w:right w:val="single" w:color="000000" w:sz="4" w:space="0"/>
            </w:tcBorders>
          </w:tcPr>
          <w:p w14:paraId="146FBFE4">
            <w:pPr>
              <w:rPr>
                <w:sz w:val="2"/>
                <w:szCs w:val="2"/>
              </w:rPr>
            </w:pPr>
          </w:p>
        </w:tc>
        <w:tc>
          <w:tcPr>
            <w:tcW w:w="1468" w:type="dxa"/>
            <w:tcBorders>
              <w:top w:val="single" w:color="000000" w:sz="4" w:space="0"/>
              <w:left w:val="single" w:color="000000" w:sz="4" w:space="0"/>
              <w:bottom w:val="single" w:color="000000" w:sz="4" w:space="0"/>
              <w:right w:val="single" w:color="000000" w:sz="4" w:space="0"/>
            </w:tcBorders>
            <w:shd w:val="clear"/>
            <w:vAlign w:val="top"/>
          </w:tcPr>
          <w:p w14:paraId="4C965778">
            <w:pPr>
              <w:pStyle w:val="8"/>
              <w:ind w:left="0" w:leftChars="0" w:right="0" w:rightChars="0"/>
              <w:rPr>
                <w:rFonts w:hint="default" w:ascii="Times New Roman" w:hAnsi="Calibri" w:eastAsia="Calibri" w:cs="Calibri"/>
                <w:sz w:val="22"/>
                <w:szCs w:val="22"/>
                <w:lang w:val="en-US" w:eastAsia="en-US" w:bidi="ar-SA"/>
              </w:rPr>
            </w:pPr>
            <w:r>
              <w:rPr>
                <w:rFonts w:hint="default" w:ascii="Times New Roman"/>
                <w:sz w:val="22"/>
                <w:lang w:val="en-US"/>
              </w:rPr>
              <w:t>400-600s</w:t>
            </w:r>
          </w:p>
        </w:tc>
        <w:tc>
          <w:tcPr>
            <w:tcW w:w="3306" w:type="dxa"/>
            <w:tcBorders>
              <w:top w:val="single" w:color="000000" w:sz="4" w:space="0"/>
              <w:left w:val="single" w:color="000000" w:sz="4" w:space="0"/>
              <w:bottom w:val="single" w:color="000000" w:sz="4" w:space="0"/>
              <w:right w:val="single" w:color="000000" w:sz="4" w:space="0"/>
            </w:tcBorders>
          </w:tcPr>
          <w:p w14:paraId="294A4A8D">
            <w:pPr>
              <w:pStyle w:val="8"/>
              <w:rPr>
                <w:rFonts w:hint="default" w:ascii="Times New Roman"/>
                <w:sz w:val="22"/>
                <w:lang w:val="en-US"/>
              </w:rPr>
            </w:pPr>
            <w:r>
              <w:rPr>
                <w:rFonts w:hint="default" w:ascii="Times New Roman"/>
                <w:sz w:val="22"/>
                <w:lang w:val="en-US"/>
              </w:rPr>
              <w:t>4100000</w:t>
            </w:r>
          </w:p>
        </w:tc>
        <w:tc>
          <w:tcPr>
            <w:tcW w:w="3090" w:type="dxa"/>
            <w:vMerge w:val="continue"/>
            <w:tcBorders>
              <w:top w:val="nil"/>
              <w:left w:val="single" w:color="000000" w:sz="4" w:space="0"/>
              <w:bottom w:val="single" w:color="000000" w:sz="4" w:space="0"/>
              <w:right w:val="single" w:color="000000" w:sz="4" w:space="0"/>
            </w:tcBorders>
          </w:tcPr>
          <w:p w14:paraId="51D17A64">
            <w:pPr>
              <w:rPr>
                <w:sz w:val="2"/>
                <w:szCs w:val="2"/>
              </w:rPr>
            </w:pPr>
          </w:p>
        </w:tc>
      </w:tr>
      <w:tr w14:paraId="216737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1454" w:type="dxa"/>
            <w:vMerge w:val="continue"/>
            <w:tcBorders>
              <w:top w:val="nil"/>
              <w:left w:val="single" w:color="000000" w:sz="4" w:space="0"/>
              <w:bottom w:val="single" w:color="000000" w:sz="4" w:space="0"/>
              <w:right w:val="single" w:color="000000" w:sz="4" w:space="0"/>
            </w:tcBorders>
          </w:tcPr>
          <w:p w14:paraId="618B3C08">
            <w:pPr>
              <w:rPr>
                <w:sz w:val="2"/>
                <w:szCs w:val="2"/>
              </w:rPr>
            </w:pPr>
          </w:p>
        </w:tc>
        <w:tc>
          <w:tcPr>
            <w:tcW w:w="1468" w:type="dxa"/>
            <w:tcBorders>
              <w:top w:val="single" w:color="000000" w:sz="4" w:space="0"/>
              <w:left w:val="single" w:color="000000" w:sz="4" w:space="0"/>
              <w:bottom w:val="single" w:color="000000" w:sz="4" w:space="0"/>
              <w:right w:val="single" w:color="000000" w:sz="4" w:space="0"/>
            </w:tcBorders>
            <w:shd w:val="clear"/>
            <w:vAlign w:val="top"/>
          </w:tcPr>
          <w:p w14:paraId="25F55A9D">
            <w:pPr>
              <w:pStyle w:val="8"/>
              <w:ind w:left="0" w:leftChars="0" w:right="0" w:rightChars="0"/>
              <w:rPr>
                <w:rFonts w:hint="default" w:ascii="Times New Roman" w:hAnsi="Calibri" w:eastAsia="Calibri" w:cs="Calibri"/>
                <w:sz w:val="22"/>
                <w:szCs w:val="22"/>
                <w:lang w:val="en-US" w:eastAsia="en-US" w:bidi="ar-SA"/>
              </w:rPr>
            </w:pPr>
            <w:r>
              <w:rPr>
                <w:rFonts w:hint="default" w:ascii="Times New Roman"/>
                <w:sz w:val="22"/>
                <w:lang w:val="en-US"/>
              </w:rPr>
              <w:t>600-800s</w:t>
            </w:r>
          </w:p>
        </w:tc>
        <w:tc>
          <w:tcPr>
            <w:tcW w:w="3306" w:type="dxa"/>
            <w:tcBorders>
              <w:top w:val="single" w:color="000000" w:sz="4" w:space="0"/>
              <w:left w:val="single" w:color="000000" w:sz="4" w:space="0"/>
              <w:bottom w:val="single" w:color="000000" w:sz="4" w:space="0"/>
              <w:right w:val="single" w:color="000000" w:sz="4" w:space="0"/>
            </w:tcBorders>
          </w:tcPr>
          <w:p w14:paraId="0B3656DC">
            <w:pPr>
              <w:pStyle w:val="8"/>
              <w:rPr>
                <w:rFonts w:hint="default" w:ascii="Times New Roman"/>
                <w:sz w:val="22"/>
                <w:lang w:val="en-US"/>
              </w:rPr>
            </w:pPr>
            <w:r>
              <w:rPr>
                <w:rFonts w:hint="default" w:ascii="Times New Roman"/>
                <w:sz w:val="22"/>
                <w:lang w:val="en-US"/>
              </w:rPr>
              <w:t>3100000</w:t>
            </w:r>
          </w:p>
        </w:tc>
        <w:tc>
          <w:tcPr>
            <w:tcW w:w="3090" w:type="dxa"/>
            <w:vMerge w:val="continue"/>
            <w:tcBorders>
              <w:top w:val="nil"/>
              <w:left w:val="single" w:color="000000" w:sz="4" w:space="0"/>
              <w:bottom w:val="single" w:color="000000" w:sz="4" w:space="0"/>
              <w:right w:val="single" w:color="000000" w:sz="4" w:space="0"/>
            </w:tcBorders>
          </w:tcPr>
          <w:p w14:paraId="23F34199">
            <w:pPr>
              <w:rPr>
                <w:sz w:val="2"/>
                <w:szCs w:val="2"/>
              </w:rPr>
            </w:pPr>
          </w:p>
        </w:tc>
      </w:tr>
    </w:tbl>
    <w:p w14:paraId="41FA2627">
      <w:pPr>
        <w:pStyle w:val="5"/>
        <w:spacing w:before="0"/>
        <w:ind w:left="0"/>
      </w:pPr>
    </w:p>
    <w:p w14:paraId="7D90A683">
      <w:pPr>
        <w:pStyle w:val="5"/>
        <w:spacing w:before="0"/>
        <w:ind w:left="0"/>
      </w:pPr>
    </w:p>
    <w:p w14:paraId="364245DC">
      <w:pPr>
        <w:pStyle w:val="5"/>
        <w:spacing w:before="0"/>
        <w:ind w:left="0"/>
        <w:rPr>
          <w:rFonts w:hint="default"/>
          <w:lang w:val="en-US"/>
        </w:rPr>
      </w:pPr>
      <w:r>
        <w:rPr>
          <w:rFonts w:hint="default"/>
          <w:lang w:val="en-US"/>
        </w:rPr>
        <w:drawing>
          <wp:inline distT="0" distB="0" distL="114300" distR="114300">
            <wp:extent cx="5935345" cy="2444750"/>
            <wp:effectExtent l="0" t="0" r="8255" b="6350"/>
            <wp:docPr id="1" name="Picture 1" descr="Screenshot 2026-08-21 11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21 115405"/>
                    <pic:cNvPicPr>
                      <a:picLocks noChangeAspect="1"/>
                    </pic:cNvPicPr>
                  </pic:nvPicPr>
                  <pic:blipFill>
                    <a:blip r:embed="rId6"/>
                    <a:stretch>
                      <a:fillRect/>
                    </a:stretch>
                  </pic:blipFill>
                  <pic:spPr>
                    <a:xfrm>
                      <a:off x="0" y="0"/>
                      <a:ext cx="5935345" cy="2444750"/>
                    </a:xfrm>
                    <a:prstGeom prst="rect">
                      <a:avLst/>
                    </a:prstGeom>
                  </pic:spPr>
                </pic:pic>
              </a:graphicData>
            </a:graphic>
          </wp:inline>
        </w:drawing>
      </w:r>
      <w:r>
        <w:rPr>
          <w:rFonts w:hint="default"/>
          <w:lang w:val="en-US"/>
        </w:rPr>
        <w:drawing>
          <wp:inline distT="0" distB="0" distL="114300" distR="114300">
            <wp:extent cx="5927725" cy="2644775"/>
            <wp:effectExtent l="0" t="0" r="3175" b="9525"/>
            <wp:docPr id="2" name="Picture 2" descr="Screenshot 2026-08-21 11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21 113807"/>
                    <pic:cNvPicPr>
                      <a:picLocks noChangeAspect="1"/>
                    </pic:cNvPicPr>
                  </pic:nvPicPr>
                  <pic:blipFill>
                    <a:blip r:embed="rId7"/>
                    <a:stretch>
                      <a:fillRect/>
                    </a:stretch>
                  </pic:blipFill>
                  <pic:spPr>
                    <a:xfrm>
                      <a:off x="0" y="0"/>
                      <a:ext cx="5927725" cy="2644775"/>
                    </a:xfrm>
                    <a:prstGeom prst="rect">
                      <a:avLst/>
                    </a:prstGeom>
                  </pic:spPr>
                </pic:pic>
              </a:graphicData>
            </a:graphic>
          </wp:inline>
        </w:drawing>
      </w:r>
      <w:r>
        <w:rPr>
          <w:rFonts w:hint="default"/>
          <w:lang w:val="en-US"/>
        </w:rPr>
        <w:drawing>
          <wp:inline distT="0" distB="0" distL="114300" distR="114300">
            <wp:extent cx="5927725" cy="3213735"/>
            <wp:effectExtent l="0" t="0" r="3175" b="12065"/>
            <wp:docPr id="3" name="Picture 3" descr="Screenshot 2026-08-21 11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21 113612"/>
                    <pic:cNvPicPr>
                      <a:picLocks noChangeAspect="1"/>
                    </pic:cNvPicPr>
                  </pic:nvPicPr>
                  <pic:blipFill>
                    <a:blip r:embed="rId8"/>
                    <a:stretch>
                      <a:fillRect/>
                    </a:stretch>
                  </pic:blipFill>
                  <pic:spPr>
                    <a:xfrm>
                      <a:off x="0" y="0"/>
                      <a:ext cx="5927725" cy="3213735"/>
                    </a:xfrm>
                    <a:prstGeom prst="rect">
                      <a:avLst/>
                    </a:prstGeom>
                  </pic:spPr>
                </pic:pic>
              </a:graphicData>
            </a:graphic>
          </wp:inline>
        </w:drawing>
      </w:r>
      <w:r>
        <w:rPr>
          <w:rFonts w:hint="default"/>
          <w:lang w:val="en-US"/>
        </w:rPr>
        <w:drawing>
          <wp:inline distT="0" distB="0" distL="114300" distR="114300">
            <wp:extent cx="5928995" cy="2585085"/>
            <wp:effectExtent l="0" t="0" r="1905" b="5715"/>
            <wp:docPr id="4" name="Picture 4" descr="Screenshot 2026-08-21 11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21 113309"/>
                    <pic:cNvPicPr>
                      <a:picLocks noChangeAspect="1"/>
                    </pic:cNvPicPr>
                  </pic:nvPicPr>
                  <pic:blipFill>
                    <a:blip r:embed="rId9"/>
                    <a:stretch>
                      <a:fillRect/>
                    </a:stretch>
                  </pic:blipFill>
                  <pic:spPr>
                    <a:xfrm>
                      <a:off x="0" y="0"/>
                      <a:ext cx="5928995" cy="2585085"/>
                    </a:xfrm>
                    <a:prstGeom prst="rect">
                      <a:avLst/>
                    </a:prstGeom>
                  </pic:spPr>
                </pic:pic>
              </a:graphicData>
            </a:graphic>
          </wp:inline>
        </w:drawing>
      </w:r>
      <w:bookmarkStart w:id="0" w:name="_GoBack"/>
      <w:bookmarkEnd w:id="0"/>
    </w:p>
    <w:p w14:paraId="44EDECE6">
      <w:pPr>
        <w:pStyle w:val="5"/>
        <w:spacing w:before="0"/>
        <w:ind w:left="0"/>
      </w:pPr>
    </w:p>
    <w:p w14:paraId="245BA7CB">
      <w:pPr>
        <w:pStyle w:val="5"/>
        <w:spacing w:before="0"/>
        <w:ind w:left="0"/>
      </w:pPr>
    </w:p>
    <w:p w14:paraId="5630CCEB">
      <w:pPr>
        <w:pStyle w:val="5"/>
        <w:spacing w:before="39"/>
        <w:ind w:left="0"/>
      </w:pPr>
    </w:p>
    <w:p w14:paraId="748BC61B">
      <w:pPr>
        <w:pStyle w:val="2"/>
      </w:pPr>
      <w:r>
        <w:t>Result</w:t>
      </w:r>
      <w:r>
        <w:rPr>
          <w:spacing w:val="6"/>
        </w:rPr>
        <w:t xml:space="preserve"> </w:t>
      </w:r>
      <w:r>
        <w:rPr>
          <w:spacing w:val="-10"/>
        </w:rPr>
        <w:t>1</w:t>
      </w:r>
    </w:p>
    <w:p w14:paraId="1D696059">
      <w:pPr>
        <w:pStyle w:val="5"/>
        <w:spacing w:line="364" w:lineRule="auto"/>
        <w:ind w:left="126" w:right="40"/>
      </w:pPr>
      <w:r>
        <w:t>The YouTube streaming traffic was successfully captured using Wireshark. The total amount of data transferred during the video playback session was identified from the captured packets, enabling analysis of the network resources utilized by the streaming application.</w:t>
      </w:r>
    </w:p>
    <w:p w14:paraId="6573B035">
      <w:pPr>
        <w:pStyle w:val="2"/>
        <w:spacing w:before="3"/>
      </w:pPr>
      <w:r>
        <w:t>Result</w:t>
      </w:r>
      <w:r>
        <w:rPr>
          <w:spacing w:val="6"/>
        </w:rPr>
        <w:t xml:space="preserve"> </w:t>
      </w:r>
      <w:r>
        <w:rPr>
          <w:spacing w:val="-10"/>
        </w:rPr>
        <w:t>2</w:t>
      </w:r>
    </w:p>
    <w:p w14:paraId="7476BBF8">
      <w:pPr>
        <w:pStyle w:val="5"/>
        <w:spacing w:before="134" w:line="367" w:lineRule="auto"/>
        <w:ind w:left="126"/>
      </w:pPr>
      <w:r>
        <w:t>The average bitrate of the YouTube video stream was successfully estimated using the captured traffic statistics and streaming duration. The results demonstrated the relationship between video quality, data transfer rate, and bandwidth consumption during video streaming.</w:t>
      </w:r>
    </w:p>
    <w:p w14:paraId="133A7094">
      <w:pPr>
        <w:pStyle w:val="5"/>
        <w:spacing w:after="0" w:line="367" w:lineRule="auto"/>
        <w:sectPr>
          <w:pgSz w:w="11900" w:h="16840"/>
          <w:pgMar w:top="1940" w:right="1275" w:bottom="280" w:left="1275" w:header="720" w:footer="720" w:gutter="0"/>
          <w:cols w:space="720" w:num="1"/>
        </w:sectPr>
      </w:pPr>
    </w:p>
    <w:p w14:paraId="107816D2">
      <w:pPr>
        <w:pStyle w:val="2"/>
        <w:spacing w:before="184"/>
      </w:pPr>
      <w:r>
        <w:t>Test</w:t>
      </w:r>
      <w:r>
        <w:rPr>
          <w:spacing w:val="4"/>
        </w:rPr>
        <w:t xml:space="preserve"> </w:t>
      </w:r>
      <w:r>
        <w:t>Case</w:t>
      </w:r>
      <w:r>
        <w:rPr>
          <w:spacing w:val="4"/>
        </w:rPr>
        <w:t xml:space="preserve"> </w:t>
      </w:r>
      <w:r>
        <w:t>Question</w:t>
      </w:r>
      <w:r>
        <w:rPr>
          <w:spacing w:val="6"/>
        </w:rPr>
        <w:t xml:space="preserve"> </w:t>
      </w:r>
      <w:r>
        <w:rPr>
          <w:spacing w:val="-10"/>
        </w:rPr>
        <w:t>1</w:t>
      </w:r>
    </w:p>
    <w:p w14:paraId="6D02FB8C">
      <w:pPr>
        <w:pStyle w:val="5"/>
        <w:spacing w:before="134" w:line="364" w:lineRule="auto"/>
        <w:ind w:left="126"/>
      </w:pPr>
      <w:r>
        <w:t>Implement the specified setup and estimate the maximum bitrate of a YouTube video stream at a low resolution using Wireshark.</w:t>
      </w:r>
    </w:p>
    <w:p w14:paraId="37F0A3B0">
      <w:pPr>
        <w:pStyle w:val="2"/>
        <w:spacing w:before="7"/>
      </w:pPr>
      <w:r>
        <w:t>Case</w:t>
      </w:r>
      <w:r>
        <w:rPr>
          <w:spacing w:val="3"/>
        </w:rPr>
        <w:t xml:space="preserve"> </w:t>
      </w:r>
      <w:r>
        <w:rPr>
          <w:spacing w:val="-10"/>
        </w:rPr>
        <w:t>1</w:t>
      </w:r>
    </w:p>
    <w:p w14:paraId="5B11A440">
      <w:pPr>
        <w:pStyle w:val="7"/>
        <w:numPr>
          <w:ilvl w:val="1"/>
          <w:numId w:val="1"/>
        </w:numPr>
        <w:tabs>
          <w:tab w:val="left" w:pos="827"/>
        </w:tabs>
        <w:spacing w:before="139" w:after="0" w:line="240" w:lineRule="auto"/>
        <w:ind w:left="827" w:right="0" w:hanging="351"/>
        <w:jc w:val="lef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72196976">
      <w:pPr>
        <w:pStyle w:val="7"/>
        <w:numPr>
          <w:ilvl w:val="1"/>
          <w:numId w:val="1"/>
        </w:numPr>
        <w:tabs>
          <w:tab w:val="left" w:pos="827"/>
        </w:tabs>
        <w:spacing w:before="134" w:after="0" w:line="240" w:lineRule="auto"/>
        <w:ind w:left="827" w:right="0" w:hanging="351"/>
        <w:jc w:val="left"/>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01230655">
      <w:pPr>
        <w:pStyle w:val="7"/>
        <w:numPr>
          <w:ilvl w:val="1"/>
          <w:numId w:val="1"/>
        </w:numPr>
        <w:tabs>
          <w:tab w:val="left" w:pos="827"/>
        </w:tabs>
        <w:spacing w:before="139" w:after="0" w:line="240" w:lineRule="auto"/>
        <w:ind w:left="827" w:right="0" w:hanging="351"/>
        <w:jc w:val="left"/>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58A3C7C2">
      <w:pPr>
        <w:pStyle w:val="7"/>
        <w:numPr>
          <w:ilvl w:val="1"/>
          <w:numId w:val="1"/>
        </w:numPr>
        <w:tabs>
          <w:tab w:val="left" w:pos="827"/>
        </w:tabs>
        <w:spacing w:before="143" w:after="0" w:line="240" w:lineRule="auto"/>
        <w:ind w:left="827" w:right="0" w:hanging="351"/>
        <w:jc w:val="left"/>
        <w:rPr>
          <w:sz w:val="23"/>
        </w:rPr>
      </w:pPr>
      <w:r>
        <w:rPr>
          <w:sz w:val="23"/>
        </w:rPr>
        <w:t>Streaming</w:t>
      </w:r>
      <w:r>
        <w:rPr>
          <w:spacing w:val="11"/>
          <w:sz w:val="23"/>
        </w:rPr>
        <w:t xml:space="preserve"> </w:t>
      </w:r>
      <w:r>
        <w:rPr>
          <w:sz w:val="23"/>
        </w:rPr>
        <w:t>Application:</w:t>
      </w:r>
      <w:r>
        <w:rPr>
          <w:spacing w:val="4"/>
          <w:sz w:val="23"/>
        </w:rPr>
        <w:t xml:space="preserve"> </w:t>
      </w:r>
      <w:r>
        <w:rPr>
          <w:spacing w:val="-2"/>
          <w:sz w:val="23"/>
        </w:rPr>
        <w:t>YouTube</w:t>
      </w:r>
    </w:p>
    <w:p w14:paraId="41A43564">
      <w:pPr>
        <w:pStyle w:val="7"/>
        <w:numPr>
          <w:ilvl w:val="1"/>
          <w:numId w:val="1"/>
        </w:numPr>
        <w:tabs>
          <w:tab w:val="left" w:pos="827"/>
        </w:tabs>
        <w:spacing w:before="134" w:after="0" w:line="240" w:lineRule="auto"/>
        <w:ind w:left="827" w:right="0" w:hanging="351"/>
        <w:jc w:val="left"/>
        <w:rPr>
          <w:sz w:val="23"/>
        </w:rPr>
      </w:pPr>
      <w:r>
        <w:rPr>
          <w:sz w:val="23"/>
        </w:rPr>
        <w:t>Video</w:t>
      </w:r>
      <w:r>
        <w:rPr>
          <w:spacing w:val="6"/>
          <w:sz w:val="23"/>
        </w:rPr>
        <w:t xml:space="preserve"> </w:t>
      </w:r>
      <w:r>
        <w:rPr>
          <w:sz w:val="23"/>
        </w:rPr>
        <w:t>Resolution:</w:t>
      </w:r>
      <w:r>
        <w:rPr>
          <w:spacing w:val="6"/>
          <w:sz w:val="23"/>
        </w:rPr>
        <w:t xml:space="preserve"> </w:t>
      </w:r>
      <w:r>
        <w:rPr>
          <w:sz w:val="23"/>
        </w:rPr>
        <w:t>192</w:t>
      </w:r>
      <w:r>
        <w:rPr>
          <w:spacing w:val="7"/>
          <w:sz w:val="23"/>
        </w:rPr>
        <w:t xml:space="preserve"> </w:t>
      </w:r>
      <w:r>
        <w:rPr>
          <w:sz w:val="23"/>
        </w:rPr>
        <w:t>×</w:t>
      </w:r>
      <w:r>
        <w:rPr>
          <w:spacing w:val="5"/>
          <w:sz w:val="23"/>
        </w:rPr>
        <w:t xml:space="preserve"> </w:t>
      </w:r>
      <w:r>
        <w:rPr>
          <w:spacing w:val="-5"/>
          <w:sz w:val="23"/>
        </w:rPr>
        <w:t>144</w:t>
      </w:r>
    </w:p>
    <w:p w14:paraId="5C77A51C">
      <w:pPr>
        <w:pStyle w:val="7"/>
        <w:numPr>
          <w:ilvl w:val="1"/>
          <w:numId w:val="1"/>
        </w:numPr>
        <w:tabs>
          <w:tab w:val="left" w:pos="827"/>
        </w:tabs>
        <w:spacing w:before="139" w:after="0" w:line="240" w:lineRule="auto"/>
        <w:ind w:left="827" w:right="0" w:hanging="351"/>
        <w:jc w:val="left"/>
        <w:rPr>
          <w:sz w:val="23"/>
        </w:rPr>
      </w:pPr>
      <w:r>
        <w:rPr>
          <w:sz w:val="23"/>
        </w:rPr>
        <w:t>Streaming</w:t>
      </w:r>
      <w:r>
        <w:rPr>
          <w:spacing w:val="7"/>
          <w:sz w:val="23"/>
        </w:rPr>
        <w:t xml:space="preserve"> </w:t>
      </w:r>
      <w:r>
        <w:rPr>
          <w:sz w:val="23"/>
        </w:rPr>
        <w:t>Duration:</w:t>
      </w:r>
      <w:r>
        <w:rPr>
          <w:spacing w:val="7"/>
          <w:sz w:val="23"/>
        </w:rPr>
        <w:t xml:space="preserve"> </w:t>
      </w:r>
      <w:r>
        <w:rPr>
          <w:sz w:val="23"/>
        </w:rPr>
        <w:t>60</w:t>
      </w:r>
      <w:r>
        <w:rPr>
          <w:spacing w:val="2"/>
          <w:sz w:val="23"/>
        </w:rPr>
        <w:t xml:space="preserve"> </w:t>
      </w:r>
      <w:r>
        <w:rPr>
          <w:spacing w:val="-2"/>
          <w:sz w:val="23"/>
        </w:rPr>
        <w:t>Seconds</w:t>
      </w:r>
    </w:p>
    <w:p w14:paraId="67034956">
      <w:pPr>
        <w:pStyle w:val="2"/>
        <w:spacing w:before="139"/>
      </w:pPr>
      <w:r>
        <w:rPr>
          <w:spacing w:val="-2"/>
        </w:rPr>
        <w:t>Tasks</w:t>
      </w:r>
    </w:p>
    <w:p w14:paraId="3E377A79">
      <w:pPr>
        <w:pStyle w:val="7"/>
        <w:numPr>
          <w:ilvl w:val="0"/>
          <w:numId w:val="2"/>
        </w:numPr>
        <w:tabs>
          <w:tab w:val="left" w:pos="825"/>
          <w:tab w:val="left" w:pos="827"/>
        </w:tabs>
        <w:spacing w:before="138" w:after="0" w:line="364" w:lineRule="auto"/>
        <w:ind w:left="827" w:right="318" w:hanging="351"/>
        <w:jc w:val="left"/>
        <w:rPr>
          <w:sz w:val="23"/>
        </w:rPr>
      </w:pPr>
      <w:r>
        <w:rPr>
          <w:sz w:val="23"/>
        </w:rPr>
        <w:t>Capture YouTube streaming traffic using Wireshark while playing a video at 192 × 144 resolution for 60 seconds.</w:t>
      </w:r>
    </w:p>
    <w:p w14:paraId="6AC74931">
      <w:pPr>
        <w:pStyle w:val="7"/>
        <w:numPr>
          <w:ilvl w:val="0"/>
          <w:numId w:val="2"/>
        </w:numPr>
        <w:tabs>
          <w:tab w:val="left" w:pos="825"/>
          <w:tab w:val="left" w:pos="827"/>
        </w:tabs>
        <w:spacing w:before="3" w:after="0" w:line="364" w:lineRule="auto"/>
        <w:ind w:left="827" w:right="396" w:hanging="351"/>
        <w:jc w:val="left"/>
        <w:rPr>
          <w:sz w:val="23"/>
        </w:rPr>
      </w:pPr>
      <w:r>
        <w:rPr>
          <w:sz w:val="23"/>
        </w:rPr>
        <w:t>Identify the streaming packets and determine the total amount of data transferred using Wireshark statistics.</w:t>
      </w:r>
    </w:p>
    <w:p w14:paraId="4022ADF2">
      <w:pPr>
        <w:pStyle w:val="7"/>
        <w:numPr>
          <w:ilvl w:val="0"/>
          <w:numId w:val="2"/>
        </w:numPr>
        <w:tabs>
          <w:tab w:val="left" w:pos="825"/>
          <w:tab w:val="left" w:pos="827"/>
        </w:tabs>
        <w:spacing w:before="2" w:after="0" w:line="364" w:lineRule="auto"/>
        <w:ind w:left="827" w:right="1081" w:hanging="351"/>
        <w:jc w:val="left"/>
        <w:rPr>
          <w:b/>
          <w:sz w:val="23"/>
        </w:rPr>
      </w:pPr>
      <w:r>
        <w:rPr>
          <w:sz w:val="23"/>
        </w:rPr>
        <w:t>Calculate the maximum and average bitrate of the video stream and analyze the bandwidth utilization.</w:t>
      </w:r>
    </w:p>
    <w:p w14:paraId="13CEDD6B">
      <w:pPr>
        <w:pStyle w:val="5"/>
        <w:spacing w:before="136"/>
        <w:ind w:left="0"/>
      </w:pPr>
    </w:p>
    <w:p w14:paraId="5EA4D4C7">
      <w:pPr>
        <w:pStyle w:val="2"/>
      </w:pPr>
      <w:r>
        <w:t>Test</w:t>
      </w:r>
      <w:r>
        <w:rPr>
          <w:spacing w:val="4"/>
        </w:rPr>
        <w:t xml:space="preserve"> </w:t>
      </w:r>
      <w:r>
        <w:t>Case</w:t>
      </w:r>
      <w:r>
        <w:rPr>
          <w:spacing w:val="4"/>
        </w:rPr>
        <w:t xml:space="preserve"> </w:t>
      </w:r>
      <w:r>
        <w:t>Question</w:t>
      </w:r>
      <w:r>
        <w:rPr>
          <w:spacing w:val="6"/>
        </w:rPr>
        <w:t xml:space="preserve"> </w:t>
      </w:r>
      <w:r>
        <w:rPr>
          <w:spacing w:val="-10"/>
        </w:rPr>
        <w:t>2</w:t>
      </w:r>
    </w:p>
    <w:p w14:paraId="65F433C6">
      <w:pPr>
        <w:pStyle w:val="5"/>
        <w:spacing w:before="144" w:line="364" w:lineRule="auto"/>
        <w:ind w:left="126"/>
      </w:pPr>
      <w:r>
        <w:t>Implement the specified setup and estimate the maximum bitrate of a YouTube video stream at a high resolution using Wireshark.</w:t>
      </w:r>
    </w:p>
    <w:p w14:paraId="38A66A1F">
      <w:pPr>
        <w:pStyle w:val="2"/>
        <w:spacing w:line="262" w:lineRule="exact"/>
      </w:pPr>
      <w:r>
        <w:t>Case</w:t>
      </w:r>
      <w:r>
        <w:rPr>
          <w:spacing w:val="3"/>
        </w:rPr>
        <w:t xml:space="preserve"> </w:t>
      </w:r>
      <w:r>
        <w:rPr>
          <w:spacing w:val="-10"/>
        </w:rPr>
        <w:t>2</w:t>
      </w:r>
    </w:p>
    <w:p w14:paraId="5619D6ED">
      <w:pPr>
        <w:pStyle w:val="7"/>
        <w:numPr>
          <w:ilvl w:val="1"/>
          <w:numId w:val="2"/>
        </w:numPr>
        <w:tabs>
          <w:tab w:val="left" w:pos="827"/>
        </w:tabs>
        <w:spacing w:before="139" w:after="0" w:line="240" w:lineRule="auto"/>
        <w:ind w:left="827" w:right="0" w:hanging="351"/>
        <w:jc w:val="lef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4F4C10E1">
      <w:pPr>
        <w:pStyle w:val="7"/>
        <w:numPr>
          <w:ilvl w:val="1"/>
          <w:numId w:val="2"/>
        </w:numPr>
        <w:tabs>
          <w:tab w:val="left" w:pos="827"/>
        </w:tabs>
        <w:spacing w:before="143" w:after="0" w:line="240" w:lineRule="auto"/>
        <w:ind w:left="827" w:right="0" w:hanging="351"/>
        <w:jc w:val="left"/>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5FBD773E">
      <w:pPr>
        <w:pStyle w:val="7"/>
        <w:numPr>
          <w:ilvl w:val="1"/>
          <w:numId w:val="2"/>
        </w:numPr>
        <w:tabs>
          <w:tab w:val="left" w:pos="827"/>
        </w:tabs>
        <w:spacing w:before="139" w:after="0" w:line="240" w:lineRule="auto"/>
        <w:ind w:left="827" w:right="0" w:hanging="351"/>
        <w:jc w:val="left"/>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401068A7">
      <w:pPr>
        <w:pStyle w:val="7"/>
        <w:numPr>
          <w:ilvl w:val="1"/>
          <w:numId w:val="2"/>
        </w:numPr>
        <w:tabs>
          <w:tab w:val="left" w:pos="827"/>
        </w:tabs>
        <w:spacing w:before="134" w:after="0" w:line="240" w:lineRule="auto"/>
        <w:ind w:left="827" w:right="0" w:hanging="351"/>
        <w:jc w:val="left"/>
        <w:rPr>
          <w:sz w:val="23"/>
        </w:rPr>
      </w:pPr>
      <w:r>
        <w:rPr>
          <w:sz w:val="23"/>
        </w:rPr>
        <w:t>Streaming</w:t>
      </w:r>
      <w:r>
        <w:rPr>
          <w:spacing w:val="11"/>
          <w:sz w:val="23"/>
        </w:rPr>
        <w:t xml:space="preserve"> </w:t>
      </w:r>
      <w:r>
        <w:rPr>
          <w:sz w:val="23"/>
        </w:rPr>
        <w:t>Application:</w:t>
      </w:r>
      <w:r>
        <w:rPr>
          <w:spacing w:val="4"/>
          <w:sz w:val="23"/>
        </w:rPr>
        <w:t xml:space="preserve"> </w:t>
      </w:r>
      <w:r>
        <w:rPr>
          <w:spacing w:val="-2"/>
          <w:sz w:val="23"/>
        </w:rPr>
        <w:t>YouTube</w:t>
      </w:r>
    </w:p>
    <w:p w14:paraId="79EE4066">
      <w:pPr>
        <w:pStyle w:val="7"/>
        <w:numPr>
          <w:ilvl w:val="1"/>
          <w:numId w:val="2"/>
        </w:numPr>
        <w:tabs>
          <w:tab w:val="left" w:pos="827"/>
        </w:tabs>
        <w:spacing w:before="138" w:after="0" w:line="240" w:lineRule="auto"/>
        <w:ind w:left="827" w:right="0" w:hanging="351"/>
        <w:jc w:val="left"/>
        <w:rPr>
          <w:sz w:val="23"/>
        </w:rPr>
      </w:pPr>
      <w:r>
        <w:rPr>
          <w:sz w:val="23"/>
        </w:rPr>
        <w:t>Video</w:t>
      </w:r>
      <w:r>
        <w:rPr>
          <w:spacing w:val="6"/>
          <w:sz w:val="23"/>
        </w:rPr>
        <w:t xml:space="preserve"> </w:t>
      </w:r>
      <w:r>
        <w:rPr>
          <w:sz w:val="23"/>
        </w:rPr>
        <w:t>Resolution:</w:t>
      </w:r>
      <w:r>
        <w:rPr>
          <w:spacing w:val="6"/>
          <w:sz w:val="23"/>
        </w:rPr>
        <w:t xml:space="preserve"> </w:t>
      </w:r>
      <w:r>
        <w:rPr>
          <w:sz w:val="23"/>
        </w:rPr>
        <w:t>1280</w:t>
      </w:r>
      <w:r>
        <w:rPr>
          <w:spacing w:val="7"/>
          <w:sz w:val="23"/>
        </w:rPr>
        <w:t xml:space="preserve"> </w:t>
      </w:r>
      <w:r>
        <w:rPr>
          <w:sz w:val="23"/>
        </w:rPr>
        <w:t>×</w:t>
      </w:r>
      <w:r>
        <w:rPr>
          <w:spacing w:val="6"/>
          <w:sz w:val="23"/>
        </w:rPr>
        <w:t xml:space="preserve"> </w:t>
      </w:r>
      <w:r>
        <w:rPr>
          <w:sz w:val="23"/>
        </w:rPr>
        <w:t>720</w:t>
      </w:r>
      <w:r>
        <w:rPr>
          <w:spacing w:val="1"/>
          <w:sz w:val="23"/>
        </w:rPr>
        <w:t xml:space="preserve"> </w:t>
      </w:r>
      <w:r>
        <w:rPr>
          <w:spacing w:val="-2"/>
          <w:sz w:val="23"/>
        </w:rPr>
        <w:t>(720p)</w:t>
      </w:r>
    </w:p>
    <w:p w14:paraId="634893FA">
      <w:pPr>
        <w:pStyle w:val="7"/>
        <w:numPr>
          <w:ilvl w:val="1"/>
          <w:numId w:val="2"/>
        </w:numPr>
        <w:tabs>
          <w:tab w:val="left" w:pos="827"/>
        </w:tabs>
        <w:spacing w:before="144" w:after="0" w:line="240" w:lineRule="auto"/>
        <w:ind w:left="827" w:right="0" w:hanging="351"/>
        <w:jc w:val="left"/>
        <w:rPr>
          <w:sz w:val="23"/>
        </w:rPr>
      </w:pPr>
      <w:r>
        <w:rPr>
          <w:sz w:val="23"/>
        </w:rPr>
        <w:t>Streaming</w:t>
      </w:r>
      <w:r>
        <w:rPr>
          <w:spacing w:val="7"/>
          <w:sz w:val="23"/>
        </w:rPr>
        <w:t xml:space="preserve"> </w:t>
      </w:r>
      <w:r>
        <w:rPr>
          <w:sz w:val="23"/>
        </w:rPr>
        <w:t>Duration:</w:t>
      </w:r>
      <w:r>
        <w:rPr>
          <w:spacing w:val="7"/>
          <w:sz w:val="23"/>
        </w:rPr>
        <w:t xml:space="preserve"> </w:t>
      </w:r>
      <w:r>
        <w:rPr>
          <w:sz w:val="23"/>
        </w:rPr>
        <w:t>60</w:t>
      </w:r>
      <w:r>
        <w:rPr>
          <w:spacing w:val="2"/>
          <w:sz w:val="23"/>
        </w:rPr>
        <w:t xml:space="preserve"> </w:t>
      </w:r>
      <w:r>
        <w:rPr>
          <w:spacing w:val="-2"/>
          <w:sz w:val="23"/>
        </w:rPr>
        <w:t>Seconds</w:t>
      </w:r>
    </w:p>
    <w:p w14:paraId="23F7E779">
      <w:pPr>
        <w:pStyle w:val="2"/>
        <w:spacing w:before="134"/>
      </w:pPr>
      <w:r>
        <w:rPr>
          <w:spacing w:val="-2"/>
        </w:rPr>
        <w:t>Tasks</w:t>
      </w:r>
    </w:p>
    <w:p w14:paraId="1DD34611">
      <w:pPr>
        <w:pStyle w:val="7"/>
        <w:numPr>
          <w:ilvl w:val="0"/>
          <w:numId w:val="3"/>
        </w:numPr>
        <w:tabs>
          <w:tab w:val="left" w:pos="825"/>
          <w:tab w:val="left" w:pos="827"/>
        </w:tabs>
        <w:spacing w:before="139" w:after="0" w:line="364" w:lineRule="auto"/>
        <w:ind w:left="827" w:right="207" w:hanging="351"/>
        <w:jc w:val="left"/>
        <w:rPr>
          <w:sz w:val="23"/>
        </w:rPr>
      </w:pPr>
      <w:r>
        <w:rPr>
          <w:sz w:val="23"/>
        </w:rPr>
        <w:t>Capture YouTube streaming traffic using Wireshark while playing a video at 1280 × 720 resolution for 60 seconds.</w:t>
      </w:r>
    </w:p>
    <w:p w14:paraId="69776A16">
      <w:pPr>
        <w:pStyle w:val="7"/>
        <w:spacing w:after="0" w:line="364" w:lineRule="auto"/>
        <w:jc w:val="left"/>
        <w:rPr>
          <w:sz w:val="23"/>
        </w:rPr>
        <w:sectPr>
          <w:pgSz w:w="11900" w:h="16840"/>
          <w:pgMar w:top="1940" w:right="1275" w:bottom="280" w:left="1275" w:header="720" w:footer="720" w:gutter="0"/>
          <w:cols w:space="720" w:num="1"/>
        </w:sectPr>
      </w:pPr>
    </w:p>
    <w:p w14:paraId="7645B9B4">
      <w:pPr>
        <w:pStyle w:val="7"/>
        <w:numPr>
          <w:ilvl w:val="0"/>
          <w:numId w:val="3"/>
        </w:numPr>
        <w:tabs>
          <w:tab w:val="left" w:pos="825"/>
          <w:tab w:val="left" w:pos="827"/>
        </w:tabs>
        <w:spacing w:before="184" w:after="0" w:line="362" w:lineRule="auto"/>
        <w:ind w:left="827" w:right="396" w:hanging="351"/>
        <w:jc w:val="left"/>
        <w:rPr>
          <w:sz w:val="23"/>
        </w:rPr>
      </w:pPr>
      <w:r>
        <w:rPr>
          <w:sz w:val="23"/>
        </w:rPr>
        <w:t>Identify the streaming packets and determine the total amount of data transferred using Wireshark statistics.</w:t>
      </w:r>
    </w:p>
    <w:p w14:paraId="7464531B">
      <w:pPr>
        <w:pStyle w:val="7"/>
        <w:numPr>
          <w:ilvl w:val="0"/>
          <w:numId w:val="3"/>
        </w:numPr>
        <w:tabs>
          <w:tab w:val="left" w:pos="825"/>
          <w:tab w:val="left" w:pos="827"/>
        </w:tabs>
        <w:spacing w:before="3" w:after="0" w:line="369" w:lineRule="auto"/>
        <w:ind w:left="827" w:right="990" w:hanging="351"/>
        <w:jc w:val="left"/>
        <w:rPr>
          <w:sz w:val="23"/>
        </w:rPr>
      </w:pPr>
      <w:r>
        <w:rPr>
          <w:sz w:val="23"/>
        </w:rPr>
        <w:t>Calculate the maximum and average bitrate of the video stream and compare the bandwidth utilization with the lower-resolution stream.</w:t>
      </w:r>
    </w:p>
    <w:sectPr>
      <w:pgSz w:w="11900" w:h="16840"/>
      <w:pgMar w:top="1940" w:right="1275"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827" w:hanging="351"/>
        <w:jc w:val="left"/>
      </w:pPr>
      <w:rPr>
        <w:rFonts w:hint="default"/>
        <w:spacing w:val="-2"/>
        <w:w w:val="101"/>
        <w:lang w:val="en-US" w:eastAsia="en-US" w:bidi="ar-SA"/>
      </w:rPr>
    </w:lvl>
    <w:lvl w:ilvl="1" w:tentative="0">
      <w:start w:val="0"/>
      <w:numFmt w:val="bullet"/>
      <w:lvlText w:val=""/>
      <w:lvlJc w:val="left"/>
      <w:pPr>
        <w:ind w:left="827" w:hanging="351"/>
      </w:pPr>
      <w:rPr>
        <w:rFonts w:hint="default" w:ascii="Symbol" w:hAnsi="Symbol" w:eastAsia="Symbol" w:cs="Symbol"/>
        <w:b w:val="0"/>
        <w:bCs w:val="0"/>
        <w:i w:val="0"/>
        <w:iCs w:val="0"/>
        <w:spacing w:val="0"/>
        <w:w w:val="103"/>
        <w:sz w:val="19"/>
        <w:szCs w:val="19"/>
        <w:lang w:val="en-US" w:eastAsia="en-US" w:bidi="ar-SA"/>
      </w:rPr>
    </w:lvl>
    <w:lvl w:ilvl="2" w:tentative="0">
      <w:start w:val="0"/>
      <w:numFmt w:val="bullet"/>
      <w:lvlText w:val="•"/>
      <w:lvlJc w:val="left"/>
      <w:pPr>
        <w:ind w:left="2526" w:hanging="351"/>
      </w:pPr>
      <w:rPr>
        <w:rFonts w:hint="default"/>
        <w:lang w:val="en-US" w:eastAsia="en-US" w:bidi="ar-SA"/>
      </w:rPr>
    </w:lvl>
    <w:lvl w:ilvl="3" w:tentative="0">
      <w:start w:val="0"/>
      <w:numFmt w:val="bullet"/>
      <w:lvlText w:val="•"/>
      <w:lvlJc w:val="left"/>
      <w:pPr>
        <w:ind w:left="3379" w:hanging="351"/>
      </w:pPr>
      <w:rPr>
        <w:rFonts w:hint="default"/>
        <w:lang w:val="en-US" w:eastAsia="en-US" w:bidi="ar-SA"/>
      </w:rPr>
    </w:lvl>
    <w:lvl w:ilvl="4" w:tentative="0">
      <w:start w:val="0"/>
      <w:numFmt w:val="bullet"/>
      <w:lvlText w:val="•"/>
      <w:lvlJc w:val="left"/>
      <w:pPr>
        <w:ind w:left="4232" w:hanging="351"/>
      </w:pPr>
      <w:rPr>
        <w:rFonts w:hint="default"/>
        <w:lang w:val="en-US" w:eastAsia="en-US" w:bidi="ar-SA"/>
      </w:rPr>
    </w:lvl>
    <w:lvl w:ilvl="5" w:tentative="0">
      <w:start w:val="0"/>
      <w:numFmt w:val="bullet"/>
      <w:lvlText w:val="•"/>
      <w:lvlJc w:val="left"/>
      <w:pPr>
        <w:ind w:left="5085" w:hanging="351"/>
      </w:pPr>
      <w:rPr>
        <w:rFonts w:hint="default"/>
        <w:lang w:val="en-US" w:eastAsia="en-US" w:bidi="ar-SA"/>
      </w:rPr>
    </w:lvl>
    <w:lvl w:ilvl="6" w:tentative="0">
      <w:start w:val="0"/>
      <w:numFmt w:val="bullet"/>
      <w:lvlText w:val="•"/>
      <w:lvlJc w:val="left"/>
      <w:pPr>
        <w:ind w:left="5938" w:hanging="351"/>
      </w:pPr>
      <w:rPr>
        <w:rFonts w:hint="default"/>
        <w:lang w:val="en-US" w:eastAsia="en-US" w:bidi="ar-SA"/>
      </w:rPr>
    </w:lvl>
    <w:lvl w:ilvl="7" w:tentative="0">
      <w:start w:val="0"/>
      <w:numFmt w:val="bullet"/>
      <w:lvlText w:val="•"/>
      <w:lvlJc w:val="left"/>
      <w:pPr>
        <w:ind w:left="6791" w:hanging="351"/>
      </w:pPr>
      <w:rPr>
        <w:rFonts w:hint="default"/>
        <w:lang w:val="en-US" w:eastAsia="en-US" w:bidi="ar-SA"/>
      </w:rPr>
    </w:lvl>
    <w:lvl w:ilvl="8" w:tentative="0">
      <w:start w:val="0"/>
      <w:numFmt w:val="bullet"/>
      <w:lvlText w:val="•"/>
      <w:lvlJc w:val="left"/>
      <w:pPr>
        <w:ind w:left="7644" w:hanging="351"/>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827" w:hanging="351"/>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827" w:hanging="351"/>
      </w:pPr>
      <w:rPr>
        <w:rFonts w:hint="default" w:ascii="Symbol" w:hAnsi="Symbol" w:eastAsia="Symbol" w:cs="Symbol"/>
        <w:b w:val="0"/>
        <w:bCs w:val="0"/>
        <w:i w:val="0"/>
        <w:iCs w:val="0"/>
        <w:spacing w:val="0"/>
        <w:w w:val="103"/>
        <w:sz w:val="19"/>
        <w:szCs w:val="19"/>
        <w:lang w:val="en-US" w:eastAsia="en-US" w:bidi="ar-SA"/>
      </w:rPr>
    </w:lvl>
    <w:lvl w:ilvl="2" w:tentative="0">
      <w:start w:val="0"/>
      <w:numFmt w:val="bullet"/>
      <w:lvlText w:val="•"/>
      <w:lvlJc w:val="left"/>
      <w:pPr>
        <w:ind w:left="2526" w:hanging="351"/>
      </w:pPr>
      <w:rPr>
        <w:rFonts w:hint="default"/>
        <w:lang w:val="en-US" w:eastAsia="en-US" w:bidi="ar-SA"/>
      </w:rPr>
    </w:lvl>
    <w:lvl w:ilvl="3" w:tentative="0">
      <w:start w:val="0"/>
      <w:numFmt w:val="bullet"/>
      <w:lvlText w:val="•"/>
      <w:lvlJc w:val="left"/>
      <w:pPr>
        <w:ind w:left="3379" w:hanging="351"/>
      </w:pPr>
      <w:rPr>
        <w:rFonts w:hint="default"/>
        <w:lang w:val="en-US" w:eastAsia="en-US" w:bidi="ar-SA"/>
      </w:rPr>
    </w:lvl>
    <w:lvl w:ilvl="4" w:tentative="0">
      <w:start w:val="0"/>
      <w:numFmt w:val="bullet"/>
      <w:lvlText w:val="•"/>
      <w:lvlJc w:val="left"/>
      <w:pPr>
        <w:ind w:left="4232" w:hanging="351"/>
      </w:pPr>
      <w:rPr>
        <w:rFonts w:hint="default"/>
        <w:lang w:val="en-US" w:eastAsia="en-US" w:bidi="ar-SA"/>
      </w:rPr>
    </w:lvl>
    <w:lvl w:ilvl="5" w:tentative="0">
      <w:start w:val="0"/>
      <w:numFmt w:val="bullet"/>
      <w:lvlText w:val="•"/>
      <w:lvlJc w:val="left"/>
      <w:pPr>
        <w:ind w:left="5085" w:hanging="351"/>
      </w:pPr>
      <w:rPr>
        <w:rFonts w:hint="default"/>
        <w:lang w:val="en-US" w:eastAsia="en-US" w:bidi="ar-SA"/>
      </w:rPr>
    </w:lvl>
    <w:lvl w:ilvl="6" w:tentative="0">
      <w:start w:val="0"/>
      <w:numFmt w:val="bullet"/>
      <w:lvlText w:val="•"/>
      <w:lvlJc w:val="left"/>
      <w:pPr>
        <w:ind w:left="5938" w:hanging="351"/>
      </w:pPr>
      <w:rPr>
        <w:rFonts w:hint="default"/>
        <w:lang w:val="en-US" w:eastAsia="en-US" w:bidi="ar-SA"/>
      </w:rPr>
    </w:lvl>
    <w:lvl w:ilvl="7" w:tentative="0">
      <w:start w:val="0"/>
      <w:numFmt w:val="bullet"/>
      <w:lvlText w:val="•"/>
      <w:lvlJc w:val="left"/>
      <w:pPr>
        <w:ind w:left="6791" w:hanging="351"/>
      </w:pPr>
      <w:rPr>
        <w:rFonts w:hint="default"/>
        <w:lang w:val="en-US" w:eastAsia="en-US" w:bidi="ar-SA"/>
      </w:rPr>
    </w:lvl>
    <w:lvl w:ilvl="8" w:tentative="0">
      <w:start w:val="0"/>
      <w:numFmt w:val="bullet"/>
      <w:lvlText w:val="•"/>
      <w:lvlJc w:val="left"/>
      <w:pPr>
        <w:ind w:left="7644" w:hanging="351"/>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827" w:hanging="351"/>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1673" w:hanging="351"/>
      </w:pPr>
      <w:rPr>
        <w:rFonts w:hint="default"/>
        <w:lang w:val="en-US" w:eastAsia="en-US" w:bidi="ar-SA"/>
      </w:rPr>
    </w:lvl>
    <w:lvl w:ilvl="2" w:tentative="0">
      <w:start w:val="0"/>
      <w:numFmt w:val="bullet"/>
      <w:lvlText w:val="•"/>
      <w:lvlJc w:val="left"/>
      <w:pPr>
        <w:ind w:left="2526" w:hanging="351"/>
      </w:pPr>
      <w:rPr>
        <w:rFonts w:hint="default"/>
        <w:lang w:val="en-US" w:eastAsia="en-US" w:bidi="ar-SA"/>
      </w:rPr>
    </w:lvl>
    <w:lvl w:ilvl="3" w:tentative="0">
      <w:start w:val="0"/>
      <w:numFmt w:val="bullet"/>
      <w:lvlText w:val="•"/>
      <w:lvlJc w:val="left"/>
      <w:pPr>
        <w:ind w:left="3379" w:hanging="351"/>
      </w:pPr>
      <w:rPr>
        <w:rFonts w:hint="default"/>
        <w:lang w:val="en-US" w:eastAsia="en-US" w:bidi="ar-SA"/>
      </w:rPr>
    </w:lvl>
    <w:lvl w:ilvl="4" w:tentative="0">
      <w:start w:val="0"/>
      <w:numFmt w:val="bullet"/>
      <w:lvlText w:val="•"/>
      <w:lvlJc w:val="left"/>
      <w:pPr>
        <w:ind w:left="4232" w:hanging="351"/>
      </w:pPr>
      <w:rPr>
        <w:rFonts w:hint="default"/>
        <w:lang w:val="en-US" w:eastAsia="en-US" w:bidi="ar-SA"/>
      </w:rPr>
    </w:lvl>
    <w:lvl w:ilvl="5" w:tentative="0">
      <w:start w:val="0"/>
      <w:numFmt w:val="bullet"/>
      <w:lvlText w:val="•"/>
      <w:lvlJc w:val="left"/>
      <w:pPr>
        <w:ind w:left="5085" w:hanging="351"/>
      </w:pPr>
      <w:rPr>
        <w:rFonts w:hint="default"/>
        <w:lang w:val="en-US" w:eastAsia="en-US" w:bidi="ar-SA"/>
      </w:rPr>
    </w:lvl>
    <w:lvl w:ilvl="6" w:tentative="0">
      <w:start w:val="0"/>
      <w:numFmt w:val="bullet"/>
      <w:lvlText w:val="•"/>
      <w:lvlJc w:val="left"/>
      <w:pPr>
        <w:ind w:left="5938" w:hanging="351"/>
      </w:pPr>
      <w:rPr>
        <w:rFonts w:hint="default"/>
        <w:lang w:val="en-US" w:eastAsia="en-US" w:bidi="ar-SA"/>
      </w:rPr>
    </w:lvl>
    <w:lvl w:ilvl="7" w:tentative="0">
      <w:start w:val="0"/>
      <w:numFmt w:val="bullet"/>
      <w:lvlText w:val="•"/>
      <w:lvlJc w:val="left"/>
      <w:pPr>
        <w:ind w:left="6791" w:hanging="351"/>
      </w:pPr>
      <w:rPr>
        <w:rFonts w:hint="default"/>
        <w:lang w:val="en-US" w:eastAsia="en-US" w:bidi="ar-SA"/>
      </w:rPr>
    </w:lvl>
    <w:lvl w:ilvl="8" w:tentative="0">
      <w:start w:val="0"/>
      <w:numFmt w:val="bullet"/>
      <w:lvlText w:val="•"/>
      <w:lvlJc w:val="left"/>
      <w:pPr>
        <w:ind w:left="7644" w:hanging="351"/>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F966E8F"/>
    <w:rsid w:val="42FF70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26"/>
      <w:outlineLvl w:val="1"/>
    </w:pPr>
    <w:rPr>
      <w:rFonts w:ascii="Times New Roman" w:hAnsi="Times New Roman" w:eastAsia="Times New Roman" w:cs="Times New Roman"/>
      <w:b/>
      <w:bCs/>
      <w:sz w:val="23"/>
      <w:szCs w:val="23"/>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139"/>
      <w:ind w:left="827"/>
    </w:pPr>
    <w:rPr>
      <w:rFonts w:ascii="Times New Roman" w:hAnsi="Times New Roman" w:eastAsia="Times New Roman" w:cs="Times New Roman"/>
      <w:sz w:val="23"/>
      <w:szCs w:val="23"/>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139"/>
      <w:ind w:left="827" w:hanging="351"/>
    </w:pPr>
    <w:rPr>
      <w:rFonts w:ascii="Times New Roman" w:hAnsi="Times New Roman" w:eastAsia="Times New Roman" w:cs="Times New Roman"/>
      <w:lang w:val="en-US" w:eastAsia="en-US" w:bidi="ar-SA"/>
    </w:rPr>
  </w:style>
  <w:style w:type="paragraph" w:customStyle="1" w:styleId="8">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514</Words>
  <Characters>2978</Characters>
  <TotalTime>8</TotalTime>
  <ScaleCrop>false</ScaleCrop>
  <LinksUpToDate>false</LinksUpToDate>
  <CharactersWithSpaces>3436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2026-08-29T03:58:00Z</dcterms:created>
  <dc:creator>Admin</dc:creator>
  <cp:lastModifiedBy>Saambavi</cp:lastModifiedBy>
  <dcterms:modified xsi:type="dcterms:W3CDTF">2026-08-31T04:03:58Z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doPDF Ver 11.9 Build 421</vt:lpwstr>
  </property>
  <property fmtid="{D5CDD505-2E9C-101B-9397-08002B2CF9AE}" pid="5" name="LastSaved">
    <vt:filetime>2026-08-12T00:00:00Z</vt:filetime>
  </property>
  <property fmtid="{D5CDD505-2E9C-101B-9397-08002B2CF9AE}" pid="6" name="KSOTemplateDocerSaveRecord">
    <vt:lpwstr>eyJoZGlkIjoiNDMzNTk4OTQwMTFhN2IzODc0ODZmNDEyNDBlMGQyMGQiLCJ1c2VySWQiOiI1Njc1OTQ4ODgxNzkifQ==</vt:lpwstr>
  </property>
  <property fmtid="{D5CDD505-2E9C-101B-9397-08002B2CF9AE}" pid="7" name="KSOProductBuildVer">
    <vt:lpwstr>1033-12.1.0.28032</vt:lpwstr>
  </property>
  <property fmtid="{D5CDD505-2E9C-101B-9397-08002B2CF9AE}" pid="8" name="ICV">
    <vt:lpwstr>3FDF2B1D241247669B0F9B28ACD9B591_13</vt:lpwstr>
  </property>
</Properties>
</file>