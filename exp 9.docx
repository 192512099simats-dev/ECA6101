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26A52">
      <w:pPr>
        <w:pStyle w:val="5"/>
        <w:spacing w:before="0"/>
        <w:ind w:left="0" w:firstLine="0"/>
        <w:rPr>
          <w:sz w:val="20"/>
        </w:rPr>
      </w:pPr>
    </w:p>
    <w:p w14:paraId="1679B282">
      <w:pPr>
        <w:pStyle w:val="5"/>
        <w:spacing w:before="121"/>
        <w:ind w:left="0" w:firstLine="0"/>
        <w:rPr>
          <w:sz w:val="20"/>
        </w:rPr>
      </w:pPr>
    </w:p>
    <w:tbl>
      <w:tblPr>
        <w:tblStyle w:val="4"/>
        <w:tblW w:w="0" w:type="auto"/>
        <w:tblInd w:w="2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59"/>
        <w:gridCol w:w="7505"/>
      </w:tblGrid>
      <w:tr w14:paraId="5CADAC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459" w:type="dxa"/>
          </w:tcPr>
          <w:p w14:paraId="2785ECC1">
            <w:pPr>
              <w:pStyle w:val="8"/>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2"/>
                <w:sz w:val="23"/>
              </w:rPr>
              <w:t xml:space="preserve"> </w:t>
            </w:r>
            <w:r>
              <w:rPr>
                <w:rFonts w:ascii="Calibri"/>
                <w:b/>
                <w:spacing w:val="-10"/>
                <w:sz w:val="23"/>
              </w:rPr>
              <w:t>9</w:t>
            </w:r>
          </w:p>
        </w:tc>
        <w:tc>
          <w:tcPr>
            <w:tcW w:w="7505" w:type="dxa"/>
            <w:vMerge w:val="restart"/>
            <w:tcBorders>
              <w:right w:val="single" w:color="000000" w:sz="4" w:space="0"/>
            </w:tcBorders>
          </w:tcPr>
          <w:p w14:paraId="10462B57">
            <w:pPr>
              <w:pStyle w:val="8"/>
              <w:spacing w:before="1"/>
              <w:ind w:left="434"/>
              <w:rPr>
                <w:rFonts w:ascii="Calibri"/>
                <w:b/>
                <w:sz w:val="21"/>
              </w:rPr>
            </w:pPr>
            <w:r>
              <w:rPr>
                <w:rFonts w:ascii="Calibri"/>
                <w:b/>
                <w:sz w:val="21"/>
              </w:rPr>
              <w:t>Website</w:t>
            </w:r>
            <w:r>
              <w:rPr>
                <w:rFonts w:ascii="Calibri"/>
                <w:b/>
                <w:spacing w:val="5"/>
                <w:sz w:val="21"/>
              </w:rPr>
              <w:t xml:space="preserve"> </w:t>
            </w:r>
            <w:r>
              <w:rPr>
                <w:rFonts w:ascii="Calibri"/>
                <w:b/>
                <w:sz w:val="21"/>
              </w:rPr>
              <w:t>IP</w:t>
            </w:r>
            <w:r>
              <w:rPr>
                <w:rFonts w:ascii="Calibri"/>
                <w:b/>
                <w:spacing w:val="10"/>
                <w:sz w:val="21"/>
              </w:rPr>
              <w:t xml:space="preserve"> </w:t>
            </w:r>
            <w:r>
              <w:rPr>
                <w:rFonts w:ascii="Calibri"/>
                <w:b/>
                <w:sz w:val="21"/>
              </w:rPr>
              <w:t>Identification</w:t>
            </w:r>
            <w:r>
              <w:rPr>
                <w:rFonts w:ascii="Calibri"/>
                <w:b/>
                <w:spacing w:val="9"/>
                <w:sz w:val="21"/>
              </w:rPr>
              <w:t xml:space="preserve"> </w:t>
            </w:r>
            <w:r>
              <w:rPr>
                <w:rFonts w:ascii="Calibri"/>
                <w:b/>
                <w:sz w:val="21"/>
              </w:rPr>
              <w:t>and</w:t>
            </w:r>
            <w:r>
              <w:rPr>
                <w:rFonts w:ascii="Calibri"/>
                <w:b/>
                <w:spacing w:val="9"/>
                <w:sz w:val="21"/>
              </w:rPr>
              <w:t xml:space="preserve"> </w:t>
            </w:r>
            <w:r>
              <w:rPr>
                <w:rFonts w:ascii="Calibri"/>
                <w:b/>
                <w:sz w:val="21"/>
              </w:rPr>
              <w:t>DNS</w:t>
            </w:r>
            <w:r>
              <w:rPr>
                <w:rFonts w:ascii="Calibri"/>
                <w:b/>
                <w:spacing w:val="8"/>
                <w:sz w:val="21"/>
              </w:rPr>
              <w:t xml:space="preserve"> </w:t>
            </w:r>
            <w:r>
              <w:rPr>
                <w:rFonts w:ascii="Calibri"/>
                <w:b/>
                <w:sz w:val="21"/>
              </w:rPr>
              <w:t>Response</w:t>
            </w:r>
            <w:r>
              <w:rPr>
                <w:rFonts w:ascii="Calibri"/>
                <w:b/>
                <w:spacing w:val="5"/>
                <w:sz w:val="21"/>
              </w:rPr>
              <w:t xml:space="preserve"> </w:t>
            </w:r>
            <w:r>
              <w:rPr>
                <w:rFonts w:ascii="Calibri"/>
                <w:b/>
                <w:sz w:val="21"/>
              </w:rPr>
              <w:t>Time</w:t>
            </w:r>
            <w:r>
              <w:rPr>
                <w:rFonts w:ascii="Calibri"/>
                <w:b/>
                <w:spacing w:val="6"/>
                <w:sz w:val="21"/>
              </w:rPr>
              <w:t xml:space="preserve"> </w:t>
            </w:r>
            <w:r>
              <w:rPr>
                <w:rFonts w:ascii="Calibri"/>
                <w:b/>
                <w:sz w:val="21"/>
              </w:rPr>
              <w:t>Analysis</w:t>
            </w:r>
            <w:r>
              <w:rPr>
                <w:rFonts w:ascii="Calibri"/>
                <w:b/>
                <w:spacing w:val="4"/>
                <w:sz w:val="21"/>
              </w:rPr>
              <w:t xml:space="preserve"> </w:t>
            </w:r>
            <w:r>
              <w:rPr>
                <w:rFonts w:ascii="Calibri"/>
                <w:b/>
                <w:sz w:val="21"/>
              </w:rPr>
              <w:t>using</w:t>
            </w:r>
            <w:r>
              <w:rPr>
                <w:rFonts w:ascii="Calibri"/>
                <w:b/>
                <w:spacing w:val="8"/>
                <w:sz w:val="21"/>
              </w:rPr>
              <w:t xml:space="preserve"> </w:t>
            </w:r>
            <w:r>
              <w:rPr>
                <w:rFonts w:ascii="Calibri"/>
                <w:b/>
                <w:spacing w:val="-2"/>
                <w:sz w:val="21"/>
              </w:rPr>
              <w:t>Wireshark</w:t>
            </w:r>
          </w:p>
        </w:tc>
      </w:tr>
      <w:tr w14:paraId="243C4C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459" w:type="dxa"/>
          </w:tcPr>
          <w:p w14:paraId="49079D51">
            <w:pPr>
              <w:pStyle w:val="8"/>
              <w:spacing w:before="73"/>
              <w:ind w:left="251"/>
              <w:rPr>
                <w:rFonts w:ascii="Calibri"/>
                <w:b/>
                <w:sz w:val="23"/>
              </w:rPr>
            </w:pPr>
            <w:r>
              <w:rPr>
                <w:rFonts w:ascii="Calibri"/>
                <w:b/>
                <w:spacing w:val="-2"/>
                <w:sz w:val="23"/>
              </w:rPr>
              <w:t>DATE:</w:t>
            </w:r>
          </w:p>
        </w:tc>
        <w:tc>
          <w:tcPr>
            <w:tcW w:w="7505" w:type="dxa"/>
            <w:vMerge w:val="continue"/>
            <w:tcBorders>
              <w:top w:val="nil"/>
              <w:right w:val="single" w:color="000000" w:sz="4" w:space="0"/>
            </w:tcBorders>
          </w:tcPr>
          <w:p w14:paraId="4DC41B9D">
            <w:pPr>
              <w:rPr>
                <w:sz w:val="2"/>
                <w:szCs w:val="2"/>
              </w:rPr>
            </w:pPr>
          </w:p>
        </w:tc>
      </w:tr>
    </w:tbl>
    <w:p w14:paraId="7C2CEA4E">
      <w:pPr>
        <w:pStyle w:val="5"/>
        <w:spacing w:before="145"/>
        <w:ind w:left="0" w:firstLine="0"/>
      </w:pPr>
    </w:p>
    <w:p w14:paraId="1BF4F879">
      <w:pPr>
        <w:pStyle w:val="2"/>
      </w:pPr>
      <w:r>
        <w:rPr>
          <w:spacing w:val="-2"/>
        </w:rPr>
        <w:t>Objectives</w:t>
      </w:r>
    </w:p>
    <w:p w14:paraId="30660B10">
      <w:pPr>
        <w:pStyle w:val="7"/>
        <w:numPr>
          <w:ilvl w:val="0"/>
          <w:numId w:val="1"/>
        </w:numPr>
        <w:tabs>
          <w:tab w:val="left" w:pos="825"/>
          <w:tab w:val="left" w:pos="827"/>
        </w:tabs>
        <w:spacing w:before="139" w:after="0" w:line="364" w:lineRule="auto"/>
        <w:ind w:left="827" w:right="424" w:hanging="351"/>
        <w:jc w:val="left"/>
        <w:rPr>
          <w:sz w:val="23"/>
        </w:rPr>
      </w:pPr>
      <w:r>
        <w:rPr>
          <w:sz w:val="23"/>
        </w:rPr>
        <w:t>To capture and analyze DNS query and response packets using Wireshark and identify the IPv4 (A Record) and IPv6 (AAAA Record) addresses of websites.</w:t>
      </w:r>
    </w:p>
    <w:p w14:paraId="1186863D">
      <w:pPr>
        <w:pStyle w:val="7"/>
        <w:numPr>
          <w:ilvl w:val="0"/>
          <w:numId w:val="1"/>
        </w:numPr>
        <w:tabs>
          <w:tab w:val="left" w:pos="825"/>
          <w:tab w:val="left" w:pos="827"/>
        </w:tabs>
        <w:spacing w:before="0" w:after="0" w:line="369" w:lineRule="auto"/>
        <w:ind w:left="827" w:right="610" w:hanging="351"/>
        <w:jc w:val="left"/>
        <w:rPr>
          <w:sz w:val="23"/>
        </w:rPr>
      </w:pPr>
      <w:r>
        <w:rPr>
          <w:sz w:val="23"/>
        </w:rPr>
        <w:t>To measure and evaluate the DNS response time for selected websites and verify the obtained IP addresses using the nslookup command.</w:t>
      </w:r>
    </w:p>
    <w:p w14:paraId="02E13EE8">
      <w:pPr>
        <w:pStyle w:val="2"/>
        <w:spacing w:line="261" w:lineRule="exact"/>
      </w:pPr>
      <w:r>
        <w:t>Tools</w:t>
      </w:r>
      <w:r>
        <w:rPr>
          <w:spacing w:val="5"/>
        </w:rPr>
        <w:t xml:space="preserve"> </w:t>
      </w:r>
      <w:r>
        <w:rPr>
          <w:spacing w:val="-2"/>
        </w:rPr>
        <w:t>Required</w:t>
      </w:r>
    </w:p>
    <w:p w14:paraId="6B4E976F">
      <w:pPr>
        <w:pStyle w:val="7"/>
        <w:numPr>
          <w:ilvl w:val="1"/>
          <w:numId w:val="1"/>
        </w:numPr>
        <w:tabs>
          <w:tab w:val="left" w:pos="827"/>
        </w:tabs>
        <w:spacing w:before="132" w:after="0" w:line="240" w:lineRule="auto"/>
        <w:ind w:left="827" w:right="0" w:hanging="351"/>
        <w:jc w:val="left"/>
        <w:rPr>
          <w:sz w:val="23"/>
        </w:rPr>
      </w:pPr>
      <w:r>
        <w:rPr>
          <w:spacing w:val="-2"/>
          <w:sz w:val="23"/>
        </w:rPr>
        <w:t>Wireshark</w:t>
      </w:r>
    </w:p>
    <w:p w14:paraId="4B064409">
      <w:pPr>
        <w:pStyle w:val="7"/>
        <w:numPr>
          <w:ilvl w:val="1"/>
          <w:numId w:val="1"/>
        </w:numPr>
        <w:tabs>
          <w:tab w:val="left" w:pos="827"/>
        </w:tabs>
        <w:spacing w:before="138" w:after="0" w:line="240" w:lineRule="auto"/>
        <w:ind w:left="827" w:right="0" w:hanging="351"/>
        <w:jc w:val="left"/>
        <w:rPr>
          <w:sz w:val="23"/>
        </w:rPr>
      </w:pPr>
      <w:r>
        <w:rPr>
          <w:sz w:val="23"/>
        </w:rPr>
        <w:t>Command</w:t>
      </w:r>
      <w:r>
        <w:rPr>
          <w:spacing w:val="7"/>
          <w:sz w:val="23"/>
        </w:rPr>
        <w:t xml:space="preserve"> </w:t>
      </w:r>
      <w:r>
        <w:rPr>
          <w:sz w:val="23"/>
        </w:rPr>
        <w:t>Prompt (Windows)</w:t>
      </w:r>
      <w:r>
        <w:rPr>
          <w:spacing w:val="13"/>
          <w:sz w:val="23"/>
        </w:rPr>
        <w:t xml:space="preserve"> </w:t>
      </w:r>
      <w:r>
        <w:rPr>
          <w:sz w:val="23"/>
        </w:rPr>
        <w:t>/</w:t>
      </w:r>
      <w:r>
        <w:rPr>
          <w:spacing w:val="1"/>
          <w:sz w:val="23"/>
        </w:rPr>
        <w:t xml:space="preserve"> </w:t>
      </w:r>
      <w:r>
        <w:rPr>
          <w:sz w:val="23"/>
        </w:rPr>
        <w:t>Terminal</w:t>
      </w:r>
      <w:r>
        <w:rPr>
          <w:spacing w:val="11"/>
          <w:sz w:val="23"/>
        </w:rPr>
        <w:t xml:space="preserve"> </w:t>
      </w:r>
      <w:r>
        <w:rPr>
          <w:spacing w:val="-2"/>
          <w:sz w:val="23"/>
        </w:rPr>
        <w:t>(Linux)</w:t>
      </w:r>
    </w:p>
    <w:p w14:paraId="47D26034">
      <w:pPr>
        <w:pStyle w:val="7"/>
        <w:numPr>
          <w:ilvl w:val="1"/>
          <w:numId w:val="1"/>
        </w:numPr>
        <w:tabs>
          <w:tab w:val="left" w:pos="827"/>
        </w:tabs>
        <w:spacing w:before="139" w:after="0" w:line="240" w:lineRule="auto"/>
        <w:ind w:left="827" w:right="0" w:hanging="351"/>
        <w:jc w:val="left"/>
        <w:rPr>
          <w:sz w:val="23"/>
        </w:rPr>
      </w:pPr>
      <w:r>
        <w:rPr>
          <w:sz w:val="23"/>
        </w:rPr>
        <w:t>Web</w:t>
      </w:r>
      <w:r>
        <w:rPr>
          <w:spacing w:val="6"/>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w:t>
      </w:r>
      <w:r>
        <w:rPr>
          <w:spacing w:val="6"/>
          <w:sz w:val="23"/>
        </w:rPr>
        <w:t xml:space="preserve"> </w:t>
      </w:r>
      <w:r>
        <w:rPr>
          <w:sz w:val="23"/>
        </w:rPr>
        <w:t>/</w:t>
      </w:r>
      <w:r>
        <w:rPr>
          <w:spacing w:val="1"/>
          <w:sz w:val="23"/>
        </w:rPr>
        <w:t xml:space="preserve"> </w:t>
      </w:r>
      <w:r>
        <w:rPr>
          <w:sz w:val="23"/>
        </w:rPr>
        <w:t>Mozilla</w:t>
      </w:r>
      <w:r>
        <w:rPr>
          <w:spacing w:val="5"/>
          <w:sz w:val="23"/>
        </w:rPr>
        <w:t xml:space="preserve"> </w:t>
      </w:r>
      <w:r>
        <w:rPr>
          <w:spacing w:val="-2"/>
          <w:sz w:val="23"/>
        </w:rPr>
        <w:t>Firefox)</w:t>
      </w:r>
    </w:p>
    <w:p w14:paraId="7C322FA5">
      <w:pPr>
        <w:pStyle w:val="7"/>
        <w:numPr>
          <w:ilvl w:val="1"/>
          <w:numId w:val="1"/>
        </w:numPr>
        <w:tabs>
          <w:tab w:val="left" w:pos="827"/>
        </w:tabs>
        <w:spacing w:before="139" w:after="0" w:line="240" w:lineRule="auto"/>
        <w:ind w:left="827" w:right="0" w:hanging="351"/>
        <w:jc w:val="left"/>
        <w:rPr>
          <w:sz w:val="23"/>
        </w:rPr>
      </w:pPr>
      <w:r>
        <w:rPr>
          <w:sz w:val="23"/>
        </w:rPr>
        <w:t>Internet</w:t>
      </w:r>
      <w:r>
        <w:rPr>
          <w:spacing w:val="13"/>
          <w:sz w:val="23"/>
        </w:rPr>
        <w:t xml:space="preserve"> </w:t>
      </w:r>
      <w:r>
        <w:rPr>
          <w:spacing w:val="-2"/>
          <w:sz w:val="23"/>
        </w:rPr>
        <w:t>Connection</w:t>
      </w:r>
    </w:p>
    <w:p w14:paraId="2DED34A9">
      <w:pPr>
        <w:pStyle w:val="7"/>
        <w:numPr>
          <w:ilvl w:val="1"/>
          <w:numId w:val="1"/>
        </w:numPr>
        <w:tabs>
          <w:tab w:val="left" w:pos="827"/>
        </w:tabs>
        <w:spacing w:before="139" w:after="0" w:line="240" w:lineRule="auto"/>
        <w:ind w:left="827" w:right="0" w:hanging="351"/>
        <w:jc w:val="left"/>
        <w:rPr>
          <w:b/>
          <w:sz w:val="23"/>
        </w:rPr>
      </w:pPr>
      <w:r>
        <w:rPr>
          <w:b/>
          <w:spacing w:val="-2"/>
          <w:sz w:val="23"/>
        </w:rPr>
        <w:t>Websites:</w:t>
      </w:r>
    </w:p>
    <w:p w14:paraId="0036362D">
      <w:pPr>
        <w:pStyle w:val="7"/>
        <w:numPr>
          <w:ilvl w:val="2"/>
          <w:numId w:val="1"/>
        </w:numPr>
        <w:tabs>
          <w:tab w:val="left" w:pos="1526"/>
        </w:tabs>
        <w:spacing w:before="138" w:after="0" w:line="240" w:lineRule="auto"/>
        <w:ind w:left="1526" w:right="0" w:hanging="349"/>
        <w:jc w:val="left"/>
        <w:rPr>
          <w:b/>
          <w:sz w:val="23"/>
        </w:rPr>
      </w:pPr>
      <w:r>
        <w:rPr>
          <w:b/>
          <w:spacing w:val="-2"/>
          <w:sz w:val="23"/>
        </w:rPr>
        <w:t>arms.sse.saveetha.com</w:t>
      </w:r>
    </w:p>
    <w:p w14:paraId="24C69DB3">
      <w:pPr>
        <w:pStyle w:val="7"/>
        <w:numPr>
          <w:ilvl w:val="2"/>
          <w:numId w:val="1"/>
        </w:numPr>
        <w:tabs>
          <w:tab w:val="left" w:pos="1526"/>
        </w:tabs>
        <w:spacing w:before="132" w:after="0" w:line="240" w:lineRule="auto"/>
        <w:ind w:left="1526" w:right="0" w:hanging="349"/>
        <w:jc w:val="left"/>
        <w:rPr>
          <w:b/>
          <w:sz w:val="23"/>
        </w:rPr>
      </w:pPr>
      <w:r>
        <w:fldChar w:fldCharType="begin"/>
      </w:r>
      <w:r>
        <w:instrText xml:space="preserve"> HYPERLINK "http://www.gmail.com/" \h </w:instrText>
      </w:r>
      <w:r>
        <w:fldChar w:fldCharType="separate"/>
      </w:r>
      <w:r>
        <w:rPr>
          <w:b/>
          <w:color w:val="0000FF"/>
          <w:spacing w:val="-2"/>
          <w:sz w:val="23"/>
          <w:u w:val="single" w:color="0000FF"/>
        </w:rPr>
        <w:t>www.gmail.com</w:t>
      </w:r>
      <w:r>
        <w:rPr>
          <w:b/>
          <w:color w:val="0000FF"/>
          <w:spacing w:val="-2"/>
          <w:sz w:val="23"/>
          <w:u w:val="single" w:color="0000FF"/>
        </w:rPr>
        <w:fldChar w:fldCharType="end"/>
      </w:r>
    </w:p>
    <w:p w14:paraId="1CFA4058">
      <w:pPr>
        <w:pStyle w:val="7"/>
        <w:numPr>
          <w:ilvl w:val="2"/>
          <w:numId w:val="1"/>
        </w:numPr>
        <w:tabs>
          <w:tab w:val="left" w:pos="1526"/>
        </w:tabs>
        <w:spacing w:before="131" w:after="0" w:line="240" w:lineRule="auto"/>
        <w:ind w:left="1526" w:right="0" w:hanging="349"/>
        <w:jc w:val="left"/>
        <w:rPr>
          <w:b/>
          <w:sz w:val="23"/>
        </w:rPr>
      </w:pPr>
      <w:r>
        <w:fldChar w:fldCharType="begin"/>
      </w:r>
      <w:r>
        <w:instrText xml:space="preserve"> HYPERLINK "http://www.yahoo.com/" \h </w:instrText>
      </w:r>
      <w:r>
        <w:fldChar w:fldCharType="separate"/>
      </w:r>
      <w:r>
        <w:rPr>
          <w:b/>
          <w:color w:val="0000FF"/>
          <w:spacing w:val="-2"/>
          <w:sz w:val="23"/>
          <w:u w:val="single" w:color="0000FF"/>
        </w:rPr>
        <w:t>www.yahoo.com</w:t>
      </w:r>
      <w:r>
        <w:rPr>
          <w:b/>
          <w:color w:val="0000FF"/>
          <w:spacing w:val="-2"/>
          <w:sz w:val="23"/>
          <w:u w:val="single" w:color="0000FF"/>
        </w:rPr>
        <w:fldChar w:fldCharType="end"/>
      </w:r>
    </w:p>
    <w:p w14:paraId="3EA04EA2">
      <w:pPr>
        <w:spacing w:before="132"/>
        <w:ind w:left="126" w:right="0" w:firstLine="0"/>
        <w:jc w:val="left"/>
        <w:rPr>
          <w:b/>
          <w:sz w:val="23"/>
        </w:rPr>
      </w:pPr>
      <w:r>
        <w:rPr>
          <w:b/>
          <w:spacing w:val="-2"/>
          <w:sz w:val="23"/>
        </w:rPr>
        <w:t>Theory</w:t>
      </w:r>
    </w:p>
    <w:p w14:paraId="2A441B17">
      <w:pPr>
        <w:pStyle w:val="5"/>
        <w:spacing w:before="138" w:line="362" w:lineRule="auto"/>
        <w:ind w:left="126" w:firstLine="0"/>
      </w:pPr>
      <w:r>
        <w:t>The</w:t>
      </w:r>
      <w:r>
        <w:rPr>
          <w:spacing w:val="27"/>
        </w:rPr>
        <w:t xml:space="preserve"> </w:t>
      </w:r>
      <w:r>
        <w:t>Domain</w:t>
      </w:r>
      <w:r>
        <w:rPr>
          <w:spacing w:val="34"/>
        </w:rPr>
        <w:t xml:space="preserve"> </w:t>
      </w:r>
      <w:r>
        <w:t>Name</w:t>
      </w:r>
      <w:r>
        <w:rPr>
          <w:spacing w:val="32"/>
        </w:rPr>
        <w:t xml:space="preserve"> </w:t>
      </w:r>
      <w:r>
        <w:t>System</w:t>
      </w:r>
      <w:r>
        <w:rPr>
          <w:spacing w:val="35"/>
        </w:rPr>
        <w:t xml:space="preserve"> </w:t>
      </w:r>
      <w:r>
        <w:t>(DNS)</w:t>
      </w:r>
      <w:r>
        <w:rPr>
          <w:spacing w:val="34"/>
        </w:rPr>
        <w:t xml:space="preserve"> </w:t>
      </w:r>
      <w:r>
        <w:t>translates</w:t>
      </w:r>
      <w:r>
        <w:rPr>
          <w:spacing w:val="31"/>
        </w:rPr>
        <w:t xml:space="preserve"> </w:t>
      </w:r>
      <w:r>
        <w:t>human-readable</w:t>
      </w:r>
      <w:r>
        <w:rPr>
          <w:spacing w:val="32"/>
        </w:rPr>
        <w:t xml:space="preserve"> </w:t>
      </w:r>
      <w:r>
        <w:t>domain</w:t>
      </w:r>
      <w:r>
        <w:rPr>
          <w:spacing w:val="34"/>
        </w:rPr>
        <w:t xml:space="preserve"> </w:t>
      </w:r>
      <w:r>
        <w:t>names</w:t>
      </w:r>
      <w:r>
        <w:rPr>
          <w:spacing w:val="31"/>
        </w:rPr>
        <w:t xml:space="preserve"> </w:t>
      </w:r>
      <w:r>
        <w:t>into</w:t>
      </w:r>
      <w:r>
        <w:rPr>
          <w:spacing w:val="34"/>
        </w:rPr>
        <w:t xml:space="preserve"> </w:t>
      </w:r>
      <w:r>
        <w:t>IP</w:t>
      </w:r>
      <w:r>
        <w:rPr>
          <w:spacing w:val="35"/>
        </w:rPr>
        <w:t xml:space="preserve"> </w:t>
      </w:r>
      <w:r>
        <w:t>addresses. DNS records include:</w:t>
      </w:r>
    </w:p>
    <w:p w14:paraId="0B056011">
      <w:pPr>
        <w:pStyle w:val="7"/>
        <w:numPr>
          <w:ilvl w:val="1"/>
          <w:numId w:val="1"/>
        </w:numPr>
        <w:tabs>
          <w:tab w:val="left" w:pos="827"/>
        </w:tabs>
        <w:spacing w:before="8" w:after="0" w:line="240" w:lineRule="auto"/>
        <w:ind w:left="827" w:right="0" w:hanging="351"/>
        <w:jc w:val="left"/>
        <w:rPr>
          <w:sz w:val="23"/>
        </w:rPr>
      </w:pPr>
      <w:r>
        <w:rPr>
          <w:sz w:val="23"/>
        </w:rPr>
        <w:t>A</w:t>
      </w:r>
      <w:r>
        <w:rPr>
          <w:spacing w:val="6"/>
          <w:sz w:val="23"/>
        </w:rPr>
        <w:t xml:space="preserve"> </w:t>
      </w:r>
      <w:r>
        <w:rPr>
          <w:sz w:val="23"/>
        </w:rPr>
        <w:t>Record</w:t>
      </w:r>
      <w:r>
        <w:rPr>
          <w:spacing w:val="4"/>
          <w:sz w:val="23"/>
        </w:rPr>
        <w:t xml:space="preserve"> </w:t>
      </w:r>
      <w:r>
        <w:rPr>
          <w:sz w:val="23"/>
        </w:rPr>
        <w:t>–</w:t>
      </w:r>
      <w:r>
        <w:rPr>
          <w:spacing w:val="6"/>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 to</w:t>
      </w:r>
      <w:r>
        <w:rPr>
          <w:spacing w:val="5"/>
          <w:sz w:val="23"/>
        </w:rPr>
        <w:t xml:space="preserve"> </w:t>
      </w:r>
      <w:r>
        <w:rPr>
          <w:sz w:val="23"/>
        </w:rPr>
        <w:t xml:space="preserve">an IPv4 </w:t>
      </w:r>
      <w:r>
        <w:rPr>
          <w:spacing w:val="-2"/>
          <w:sz w:val="23"/>
        </w:rPr>
        <w:t>address.</w:t>
      </w:r>
    </w:p>
    <w:p w14:paraId="216C6DF8">
      <w:pPr>
        <w:pStyle w:val="7"/>
        <w:numPr>
          <w:ilvl w:val="1"/>
          <w:numId w:val="1"/>
        </w:numPr>
        <w:tabs>
          <w:tab w:val="left" w:pos="825"/>
        </w:tabs>
        <w:spacing w:before="139" w:after="0" w:line="240" w:lineRule="auto"/>
        <w:ind w:left="825" w:right="0" w:hanging="349"/>
        <w:jc w:val="both"/>
        <w:rPr>
          <w:sz w:val="23"/>
        </w:rPr>
      </w:pPr>
      <w:r>
        <w:rPr>
          <w:sz w:val="23"/>
        </w:rPr>
        <w:t>AAAA</w:t>
      </w:r>
      <w:r>
        <w:rPr>
          <w:spacing w:val="6"/>
          <w:sz w:val="23"/>
        </w:rPr>
        <w:t xml:space="preserve"> </w:t>
      </w:r>
      <w:r>
        <w:rPr>
          <w:sz w:val="23"/>
        </w:rPr>
        <w:t>Record</w:t>
      </w:r>
      <w:r>
        <w:rPr>
          <w:spacing w:val="4"/>
          <w:sz w:val="23"/>
        </w:rPr>
        <w:t xml:space="preserve"> </w:t>
      </w:r>
      <w:r>
        <w:rPr>
          <w:sz w:val="23"/>
        </w:rPr>
        <w:t>–</w:t>
      </w:r>
      <w:r>
        <w:rPr>
          <w:spacing w:val="5"/>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w:t>
      </w:r>
      <w:r>
        <w:rPr>
          <w:spacing w:val="4"/>
          <w:sz w:val="23"/>
        </w:rPr>
        <w:t xml:space="preserve"> </w:t>
      </w:r>
      <w:r>
        <w:rPr>
          <w:sz w:val="23"/>
        </w:rPr>
        <w:t>to</w:t>
      </w:r>
      <w:r>
        <w:rPr>
          <w:spacing w:val="5"/>
          <w:sz w:val="23"/>
        </w:rPr>
        <w:t xml:space="preserve"> </w:t>
      </w:r>
      <w:r>
        <w:rPr>
          <w:sz w:val="23"/>
        </w:rPr>
        <w:t xml:space="preserve">an IPv6 </w:t>
      </w:r>
      <w:r>
        <w:rPr>
          <w:spacing w:val="-2"/>
          <w:sz w:val="23"/>
        </w:rPr>
        <w:t>address.</w:t>
      </w:r>
    </w:p>
    <w:p w14:paraId="67309BDF">
      <w:pPr>
        <w:pStyle w:val="5"/>
        <w:spacing w:before="134" w:line="367" w:lineRule="auto"/>
        <w:ind w:left="126" w:right="108" w:firstLine="0"/>
        <w:jc w:val="both"/>
        <w:rPr>
          <w:b/>
        </w:rPr>
      </w:pPr>
      <w:r>
        <w:t>DNS response time is the time taken by a DNS server to respond to a query. Wireshark can</w:t>
      </w:r>
      <w:r>
        <w:rPr>
          <w:spacing w:val="40"/>
        </w:rPr>
        <w:t xml:space="preserve"> </w:t>
      </w:r>
      <w:r>
        <w:t xml:space="preserve">capture DNS packets and measure the response time between DNS request and response packets. </w:t>
      </w:r>
      <w:r>
        <w:rPr>
          <w:b/>
          <w:spacing w:val="-2"/>
        </w:rPr>
        <w:t>Procedure</w:t>
      </w:r>
    </w:p>
    <w:p w14:paraId="5328C2AD">
      <w:pPr>
        <w:pStyle w:val="5"/>
        <w:spacing w:before="0"/>
        <w:ind w:left="126" w:firstLine="0"/>
        <w:jc w:val="both"/>
      </w:pPr>
      <w:r>
        <w:t>Part</w:t>
      </w:r>
      <w:r>
        <w:rPr>
          <w:spacing w:val="10"/>
        </w:rPr>
        <w:t xml:space="preserve"> </w:t>
      </w:r>
      <w:r>
        <w:t>A:</w:t>
      </w:r>
      <w:r>
        <w:rPr>
          <w:spacing w:val="5"/>
        </w:rPr>
        <w:t xml:space="preserve"> </w:t>
      </w:r>
      <w:r>
        <w:t>Capturing</w:t>
      </w:r>
      <w:r>
        <w:rPr>
          <w:spacing w:val="6"/>
        </w:rPr>
        <w:t xml:space="preserve"> </w:t>
      </w:r>
      <w:r>
        <w:t>DNS</w:t>
      </w:r>
      <w:r>
        <w:rPr>
          <w:spacing w:val="1"/>
        </w:rPr>
        <w:t xml:space="preserve"> </w:t>
      </w:r>
      <w:r>
        <w:t>Traffic</w:t>
      </w:r>
      <w:r>
        <w:rPr>
          <w:spacing w:val="5"/>
        </w:rPr>
        <w:t xml:space="preserve"> </w:t>
      </w:r>
      <w:r>
        <w:t>Using</w:t>
      </w:r>
      <w:r>
        <w:rPr>
          <w:spacing w:val="6"/>
        </w:rPr>
        <w:t xml:space="preserve"> </w:t>
      </w:r>
      <w:r>
        <w:rPr>
          <w:spacing w:val="-2"/>
        </w:rPr>
        <w:t>Wireshark</w:t>
      </w:r>
    </w:p>
    <w:p w14:paraId="421F8F5F">
      <w:pPr>
        <w:pStyle w:val="7"/>
        <w:numPr>
          <w:ilvl w:val="0"/>
          <w:numId w:val="2"/>
        </w:numPr>
        <w:tabs>
          <w:tab w:val="left" w:pos="825"/>
        </w:tabs>
        <w:spacing w:before="134" w:after="0" w:line="240" w:lineRule="auto"/>
        <w:ind w:left="825" w:right="0" w:hanging="349"/>
        <w:jc w:val="both"/>
        <w:rPr>
          <w:sz w:val="23"/>
        </w:rPr>
      </w:pPr>
      <w:r>
        <w:rPr>
          <w:sz w:val="23"/>
        </w:rPr>
        <w:t>Launch</w:t>
      </w:r>
      <w:r>
        <w:rPr>
          <w:spacing w:val="3"/>
          <w:sz w:val="23"/>
        </w:rPr>
        <w:t xml:space="preserve"> </w:t>
      </w:r>
      <w:r>
        <w:rPr>
          <w:spacing w:val="-2"/>
          <w:sz w:val="23"/>
        </w:rPr>
        <w:t>Wireshark.</w:t>
      </w:r>
    </w:p>
    <w:p w14:paraId="17633069">
      <w:pPr>
        <w:pStyle w:val="7"/>
        <w:numPr>
          <w:ilvl w:val="0"/>
          <w:numId w:val="2"/>
        </w:numPr>
        <w:tabs>
          <w:tab w:val="left" w:pos="825"/>
        </w:tabs>
        <w:spacing w:before="139" w:after="0" w:line="240" w:lineRule="auto"/>
        <w:ind w:left="825" w:right="0" w:hanging="349"/>
        <w:jc w:val="both"/>
        <w:rPr>
          <w:sz w:val="23"/>
        </w:rPr>
      </w:pPr>
      <w:r>
        <w:rPr>
          <w:sz w:val="23"/>
        </w:rPr>
        <w:t>Select</w:t>
      </w:r>
      <w:r>
        <w:rPr>
          <w:spacing w:val="6"/>
          <w:sz w:val="23"/>
        </w:rPr>
        <w:t xml:space="preserve"> </w:t>
      </w:r>
      <w:r>
        <w:rPr>
          <w:sz w:val="23"/>
        </w:rPr>
        <w:t>the</w:t>
      </w:r>
      <w:r>
        <w:rPr>
          <w:spacing w:val="7"/>
          <w:sz w:val="23"/>
        </w:rPr>
        <w:t xml:space="preserve"> </w:t>
      </w:r>
      <w:r>
        <w:rPr>
          <w:sz w:val="23"/>
        </w:rPr>
        <w:t>active</w:t>
      </w:r>
      <w:r>
        <w:rPr>
          <w:spacing w:val="7"/>
          <w:sz w:val="23"/>
        </w:rPr>
        <w:t xml:space="preserve"> </w:t>
      </w:r>
      <w:r>
        <w:rPr>
          <w:sz w:val="23"/>
        </w:rPr>
        <w:t>network</w:t>
      </w:r>
      <w:r>
        <w:rPr>
          <w:spacing w:val="2"/>
          <w:sz w:val="23"/>
        </w:rPr>
        <w:t xml:space="preserve"> </w:t>
      </w:r>
      <w:r>
        <w:rPr>
          <w:sz w:val="23"/>
        </w:rPr>
        <w:t>interface</w:t>
      </w:r>
      <w:r>
        <w:rPr>
          <w:spacing w:val="1"/>
          <w:sz w:val="23"/>
        </w:rPr>
        <w:t xml:space="preserve"> </w:t>
      </w:r>
      <w:r>
        <w:rPr>
          <w:sz w:val="23"/>
        </w:rPr>
        <w:t>(Wi-</w:t>
      </w:r>
      <w:r>
        <w:rPr>
          <w:spacing w:val="-2"/>
          <w:sz w:val="23"/>
        </w:rPr>
        <w:t>Fi/Ethernet).</w:t>
      </w:r>
    </w:p>
    <w:p w14:paraId="6AA922DC">
      <w:pPr>
        <w:pStyle w:val="7"/>
        <w:numPr>
          <w:ilvl w:val="0"/>
          <w:numId w:val="2"/>
        </w:numPr>
        <w:tabs>
          <w:tab w:val="left" w:pos="825"/>
        </w:tabs>
        <w:spacing w:before="143" w:after="0" w:line="240" w:lineRule="auto"/>
        <w:ind w:left="825" w:right="0" w:hanging="349"/>
        <w:jc w:val="both"/>
        <w:rPr>
          <w:sz w:val="23"/>
        </w:rPr>
      </w:pPr>
      <w:r>
        <w:rPr>
          <w:sz w:val="23"/>
        </w:rPr>
        <w:t>Start</w:t>
      </w:r>
      <w:r>
        <w:rPr>
          <w:spacing w:val="5"/>
          <w:sz w:val="23"/>
        </w:rPr>
        <w:t xml:space="preserve"> </w:t>
      </w:r>
      <w:r>
        <w:rPr>
          <w:sz w:val="23"/>
        </w:rPr>
        <w:t>packet</w:t>
      </w:r>
      <w:r>
        <w:rPr>
          <w:spacing w:val="6"/>
          <w:sz w:val="23"/>
        </w:rPr>
        <w:t xml:space="preserve"> </w:t>
      </w:r>
      <w:r>
        <w:rPr>
          <w:spacing w:val="-2"/>
          <w:sz w:val="23"/>
        </w:rPr>
        <w:t>capture.</w:t>
      </w:r>
    </w:p>
    <w:p w14:paraId="6B8340CE">
      <w:pPr>
        <w:pStyle w:val="7"/>
        <w:spacing w:after="0" w:line="240" w:lineRule="auto"/>
        <w:jc w:val="both"/>
        <w:rPr>
          <w:sz w:val="23"/>
        </w:rPr>
        <w:sectPr>
          <w:type w:val="continuous"/>
          <w:pgSz w:w="11900" w:h="16840"/>
          <w:pgMar w:top="1940" w:right="1275" w:bottom="280" w:left="1275" w:header="720" w:footer="720" w:gutter="0"/>
          <w:cols w:space="720" w:num="1"/>
        </w:sectPr>
      </w:pPr>
    </w:p>
    <w:p w14:paraId="5FE869A4">
      <w:pPr>
        <w:pStyle w:val="5"/>
        <w:spacing w:before="0"/>
        <w:ind w:left="0" w:firstLine="0"/>
      </w:pPr>
    </w:p>
    <w:p w14:paraId="1ED303D2">
      <w:pPr>
        <w:pStyle w:val="5"/>
        <w:spacing w:before="53"/>
        <w:ind w:left="0" w:firstLine="0"/>
      </w:pPr>
    </w:p>
    <w:p w14:paraId="28D1E8E5">
      <w:pPr>
        <w:pStyle w:val="5"/>
        <w:spacing w:before="1"/>
        <w:ind w:left="126" w:firstLine="0"/>
      </w:pPr>
      <w:r>
        <w:rPr>
          <w:spacing w:val="-5"/>
        </w:rPr>
        <w:t>dns</w:t>
      </w:r>
    </w:p>
    <w:p w14:paraId="4524CE75">
      <w:pPr>
        <w:pStyle w:val="7"/>
        <w:numPr>
          <w:ilvl w:val="0"/>
          <w:numId w:val="2"/>
        </w:numPr>
        <w:tabs>
          <w:tab w:val="left" w:pos="349"/>
        </w:tabs>
        <w:spacing w:before="184" w:after="0" w:line="240" w:lineRule="auto"/>
        <w:ind w:left="349" w:right="0" w:hanging="349"/>
        <w:jc w:val="left"/>
        <w:rPr>
          <w:sz w:val="23"/>
        </w:rPr>
      </w:pPr>
      <w:r>
        <w:br w:type="column"/>
      </w:r>
      <w:r>
        <w:rPr>
          <w:sz w:val="23"/>
        </w:rPr>
        <w:t>Apply</w:t>
      </w:r>
      <w:r>
        <w:rPr>
          <w:spacing w:val="6"/>
          <w:sz w:val="23"/>
        </w:rPr>
        <w:t xml:space="preserve"> </w:t>
      </w:r>
      <w:r>
        <w:rPr>
          <w:sz w:val="23"/>
        </w:rPr>
        <w:t>the</w:t>
      </w:r>
      <w:r>
        <w:rPr>
          <w:spacing w:val="5"/>
          <w:sz w:val="23"/>
        </w:rPr>
        <w:t xml:space="preserve"> </w:t>
      </w:r>
      <w:r>
        <w:rPr>
          <w:sz w:val="23"/>
        </w:rPr>
        <w:t>display</w:t>
      </w:r>
      <w:r>
        <w:rPr>
          <w:spacing w:val="6"/>
          <w:sz w:val="23"/>
        </w:rPr>
        <w:t xml:space="preserve"> </w:t>
      </w:r>
      <w:r>
        <w:rPr>
          <w:spacing w:val="-2"/>
          <w:sz w:val="23"/>
        </w:rPr>
        <w:t>filter:</w:t>
      </w:r>
    </w:p>
    <w:p w14:paraId="7C5B7D70">
      <w:pPr>
        <w:pStyle w:val="5"/>
        <w:spacing w:before="0"/>
        <w:ind w:left="0" w:firstLine="0"/>
      </w:pPr>
    </w:p>
    <w:p w14:paraId="07A07AEE">
      <w:pPr>
        <w:pStyle w:val="5"/>
        <w:spacing w:before="8"/>
        <w:ind w:left="0" w:firstLine="0"/>
      </w:pPr>
    </w:p>
    <w:p w14:paraId="39293990">
      <w:pPr>
        <w:pStyle w:val="7"/>
        <w:numPr>
          <w:ilvl w:val="0"/>
          <w:numId w:val="2"/>
        </w:numPr>
        <w:tabs>
          <w:tab w:val="left" w:pos="349"/>
        </w:tabs>
        <w:spacing w:before="0" w:after="0" w:line="240" w:lineRule="auto"/>
        <w:ind w:left="349" w:right="0" w:hanging="349"/>
        <w:jc w:val="left"/>
        <w:rPr>
          <w:sz w:val="23"/>
        </w:rPr>
      </w:pPr>
      <w:r>
        <w:rPr>
          <w:sz w:val="23"/>
        </w:rPr>
        <w:t>Open</w:t>
      </w:r>
      <w:r>
        <w:rPr>
          <w:spacing w:val="4"/>
          <w:sz w:val="23"/>
        </w:rPr>
        <w:t xml:space="preserve"> </w:t>
      </w:r>
      <w:r>
        <w:rPr>
          <w:sz w:val="23"/>
        </w:rPr>
        <w:t>a</w:t>
      </w:r>
      <w:r>
        <w:rPr>
          <w:spacing w:val="3"/>
          <w:sz w:val="23"/>
        </w:rPr>
        <w:t xml:space="preserve"> </w:t>
      </w:r>
      <w:r>
        <w:rPr>
          <w:sz w:val="23"/>
        </w:rPr>
        <w:t>web</w:t>
      </w:r>
      <w:r>
        <w:rPr>
          <w:spacing w:val="4"/>
          <w:sz w:val="23"/>
        </w:rPr>
        <w:t xml:space="preserve"> </w:t>
      </w:r>
      <w:r>
        <w:rPr>
          <w:sz w:val="23"/>
        </w:rPr>
        <w:t>browser</w:t>
      </w:r>
      <w:r>
        <w:rPr>
          <w:spacing w:val="9"/>
          <w:sz w:val="23"/>
        </w:rPr>
        <w:t xml:space="preserve"> </w:t>
      </w:r>
      <w:r>
        <w:rPr>
          <w:sz w:val="23"/>
        </w:rPr>
        <w:t>and</w:t>
      </w:r>
      <w:r>
        <w:rPr>
          <w:spacing w:val="-1"/>
          <w:sz w:val="23"/>
        </w:rPr>
        <w:t xml:space="preserve"> </w:t>
      </w:r>
      <w:r>
        <w:rPr>
          <w:spacing w:val="-2"/>
          <w:sz w:val="23"/>
        </w:rPr>
        <w:t>access:</w:t>
      </w:r>
    </w:p>
    <w:p w14:paraId="2DF95915">
      <w:pPr>
        <w:pStyle w:val="7"/>
        <w:numPr>
          <w:ilvl w:val="1"/>
          <w:numId w:val="2"/>
        </w:numPr>
        <w:tabs>
          <w:tab w:val="left" w:pos="1049"/>
        </w:tabs>
        <w:spacing w:before="144" w:after="0" w:line="240" w:lineRule="auto"/>
        <w:ind w:left="1049" w:right="0" w:hanging="349"/>
        <w:jc w:val="left"/>
        <w:rPr>
          <w:sz w:val="23"/>
        </w:rPr>
      </w:pPr>
      <w:r>
        <w:rPr>
          <w:spacing w:val="-2"/>
          <w:sz w:val="23"/>
        </w:rPr>
        <w:t>arms.sse.saveetha.com</w:t>
      </w:r>
    </w:p>
    <w:p w14:paraId="109AFF2F">
      <w:pPr>
        <w:pStyle w:val="7"/>
        <w:numPr>
          <w:ilvl w:val="1"/>
          <w:numId w:val="2"/>
        </w:numPr>
        <w:tabs>
          <w:tab w:val="left" w:pos="1049"/>
        </w:tabs>
        <w:spacing w:before="131" w:after="0" w:line="240" w:lineRule="auto"/>
        <w:ind w:left="1049" w:right="0" w:hanging="349"/>
        <w:jc w:val="left"/>
        <w:rPr>
          <w:sz w:val="23"/>
        </w:rPr>
      </w:pPr>
      <w:r>
        <w:fldChar w:fldCharType="begin"/>
      </w:r>
      <w:r>
        <w:instrText xml:space="preserve"> HYPERLINK "http://www.gmail.com/" \h </w:instrText>
      </w:r>
      <w:r>
        <w:fldChar w:fldCharType="separate"/>
      </w:r>
      <w:r>
        <w:rPr>
          <w:color w:val="0000FF"/>
          <w:spacing w:val="-2"/>
          <w:sz w:val="23"/>
          <w:u w:val="single" w:color="0000FF"/>
        </w:rPr>
        <w:t>www.gmail.com</w:t>
      </w:r>
      <w:r>
        <w:rPr>
          <w:color w:val="0000FF"/>
          <w:spacing w:val="-2"/>
          <w:sz w:val="23"/>
          <w:u w:val="single" w:color="0000FF"/>
        </w:rPr>
        <w:fldChar w:fldCharType="end"/>
      </w:r>
    </w:p>
    <w:p w14:paraId="3757911C">
      <w:pPr>
        <w:pStyle w:val="7"/>
        <w:numPr>
          <w:ilvl w:val="1"/>
          <w:numId w:val="2"/>
        </w:numPr>
        <w:tabs>
          <w:tab w:val="left" w:pos="1049"/>
        </w:tabs>
        <w:spacing w:before="127" w:after="0" w:line="240" w:lineRule="auto"/>
        <w:ind w:left="1049" w:right="0" w:hanging="349"/>
        <w:jc w:val="left"/>
        <w:rPr>
          <w:sz w:val="23"/>
        </w:rPr>
      </w:pPr>
      <w:r>
        <w:fldChar w:fldCharType="begin"/>
      </w:r>
      <w:r>
        <w:instrText xml:space="preserve"> HYPERLINK "http://www.yahoo.com/" \h </w:instrText>
      </w:r>
      <w:r>
        <w:fldChar w:fldCharType="separate"/>
      </w:r>
      <w:r>
        <w:rPr>
          <w:color w:val="0000FF"/>
          <w:spacing w:val="-2"/>
          <w:sz w:val="23"/>
          <w:u w:val="single" w:color="0000FF"/>
        </w:rPr>
        <w:t>www.yahoo.com</w:t>
      </w:r>
      <w:r>
        <w:rPr>
          <w:color w:val="0000FF"/>
          <w:spacing w:val="-2"/>
          <w:sz w:val="23"/>
          <w:u w:val="single" w:color="0000FF"/>
        </w:rPr>
        <w:fldChar w:fldCharType="end"/>
      </w:r>
    </w:p>
    <w:p w14:paraId="037AEF60">
      <w:pPr>
        <w:pStyle w:val="7"/>
        <w:numPr>
          <w:ilvl w:val="0"/>
          <w:numId w:val="2"/>
        </w:numPr>
        <w:tabs>
          <w:tab w:val="left" w:pos="349"/>
        </w:tabs>
        <w:spacing w:before="131" w:after="0" w:line="240" w:lineRule="auto"/>
        <w:ind w:left="349" w:right="0" w:hanging="349"/>
        <w:jc w:val="left"/>
        <w:rPr>
          <w:sz w:val="23"/>
        </w:rPr>
      </w:pPr>
      <w:r>
        <w:rPr>
          <w:sz w:val="23"/>
        </w:rPr>
        <w:t>Observe</w:t>
      </w:r>
      <w:r>
        <w:rPr>
          <w:spacing w:val="5"/>
          <w:sz w:val="23"/>
        </w:rPr>
        <w:t xml:space="preserve"> </w:t>
      </w:r>
      <w:r>
        <w:rPr>
          <w:sz w:val="23"/>
        </w:rPr>
        <w:t>the</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z w:val="23"/>
        </w:rPr>
        <w:t>and</w:t>
      </w:r>
      <w:r>
        <w:rPr>
          <w:spacing w:val="7"/>
          <w:sz w:val="23"/>
        </w:rPr>
        <w:t xml:space="preserve"> </w:t>
      </w:r>
      <w:r>
        <w:rPr>
          <w:sz w:val="23"/>
        </w:rPr>
        <w:t>DNS</w:t>
      </w:r>
      <w:r>
        <w:rPr>
          <w:spacing w:val="2"/>
          <w:sz w:val="23"/>
        </w:rPr>
        <w:t xml:space="preserve"> </w:t>
      </w:r>
      <w:r>
        <w:rPr>
          <w:sz w:val="23"/>
        </w:rPr>
        <w:t>response</w:t>
      </w:r>
      <w:r>
        <w:rPr>
          <w:spacing w:val="5"/>
          <w:sz w:val="23"/>
        </w:rPr>
        <w:t xml:space="preserve"> </w:t>
      </w:r>
      <w:r>
        <w:rPr>
          <w:spacing w:val="-2"/>
          <w:sz w:val="23"/>
        </w:rPr>
        <w:t>packets.</w:t>
      </w:r>
    </w:p>
    <w:p w14:paraId="0C8F1A74">
      <w:pPr>
        <w:pStyle w:val="7"/>
        <w:numPr>
          <w:ilvl w:val="0"/>
          <w:numId w:val="2"/>
        </w:numPr>
        <w:tabs>
          <w:tab w:val="left" w:pos="349"/>
        </w:tabs>
        <w:spacing w:before="144" w:after="0" w:line="240" w:lineRule="auto"/>
        <w:ind w:left="349" w:right="0" w:hanging="349"/>
        <w:jc w:val="left"/>
        <w:rPr>
          <w:sz w:val="23"/>
        </w:rPr>
      </w:pPr>
      <w:r>
        <w:rPr>
          <w:sz w:val="23"/>
        </w:rPr>
        <w:t>Expand</w:t>
      </w:r>
      <w:r>
        <w:rPr>
          <w:spacing w:val="6"/>
          <w:sz w:val="23"/>
        </w:rPr>
        <w:t xml:space="preserve"> </w:t>
      </w:r>
      <w:r>
        <w:rPr>
          <w:sz w:val="23"/>
        </w:rPr>
        <w:t>the</w:t>
      </w:r>
      <w:r>
        <w:rPr>
          <w:spacing w:val="6"/>
          <w:sz w:val="23"/>
        </w:rPr>
        <w:t xml:space="preserve"> </w:t>
      </w:r>
      <w:r>
        <w:rPr>
          <w:sz w:val="23"/>
        </w:rPr>
        <w:t>DNS</w:t>
      </w:r>
      <w:r>
        <w:rPr>
          <w:spacing w:val="2"/>
          <w:sz w:val="23"/>
        </w:rPr>
        <w:t xml:space="preserve"> </w:t>
      </w:r>
      <w:r>
        <w:rPr>
          <w:sz w:val="23"/>
        </w:rPr>
        <w:t>response</w:t>
      </w:r>
      <w:r>
        <w:rPr>
          <w:spacing w:val="5"/>
          <w:sz w:val="23"/>
        </w:rPr>
        <w:t xml:space="preserve"> </w:t>
      </w:r>
      <w:r>
        <w:rPr>
          <w:sz w:val="23"/>
        </w:rPr>
        <w:t>packet</w:t>
      </w:r>
      <w:r>
        <w:rPr>
          <w:spacing w:val="6"/>
          <w:sz w:val="23"/>
        </w:rPr>
        <w:t xml:space="preserve"> </w:t>
      </w:r>
      <w:r>
        <w:rPr>
          <w:sz w:val="23"/>
        </w:rPr>
        <w:t>and</w:t>
      </w:r>
      <w:r>
        <w:rPr>
          <w:spacing w:val="6"/>
          <w:sz w:val="23"/>
        </w:rPr>
        <w:t xml:space="preserve"> </w:t>
      </w:r>
      <w:r>
        <w:rPr>
          <w:spacing w:val="-4"/>
          <w:sz w:val="23"/>
        </w:rPr>
        <w:t>note:</w:t>
      </w:r>
    </w:p>
    <w:p w14:paraId="3AC83002">
      <w:pPr>
        <w:pStyle w:val="7"/>
        <w:numPr>
          <w:ilvl w:val="1"/>
          <w:numId w:val="2"/>
        </w:numPr>
        <w:tabs>
          <w:tab w:val="left" w:pos="1049"/>
        </w:tabs>
        <w:spacing w:before="134" w:after="0" w:line="240" w:lineRule="auto"/>
        <w:ind w:left="1049" w:right="0" w:hanging="349"/>
        <w:jc w:val="left"/>
        <w:rPr>
          <w:sz w:val="23"/>
        </w:rPr>
      </w:pPr>
      <w:r>
        <w:rPr>
          <w:sz w:val="23"/>
        </w:rPr>
        <w:t>IPv4</w:t>
      </w:r>
      <w:r>
        <w:rPr>
          <w:spacing w:val="6"/>
          <w:sz w:val="23"/>
        </w:rPr>
        <w:t xml:space="preserve"> </w:t>
      </w:r>
      <w:r>
        <w:rPr>
          <w:sz w:val="23"/>
        </w:rPr>
        <w:t>address</w:t>
      </w:r>
      <w:r>
        <w:rPr>
          <w:spacing w:val="3"/>
          <w:sz w:val="23"/>
        </w:rPr>
        <w:t xml:space="preserve"> </w:t>
      </w:r>
      <w:r>
        <w:rPr>
          <w:sz w:val="23"/>
        </w:rPr>
        <w:t>(A</w:t>
      </w:r>
      <w:r>
        <w:rPr>
          <w:spacing w:val="7"/>
          <w:sz w:val="23"/>
        </w:rPr>
        <w:t xml:space="preserve"> </w:t>
      </w:r>
      <w:r>
        <w:rPr>
          <w:spacing w:val="-2"/>
          <w:sz w:val="23"/>
        </w:rPr>
        <w:t>Record)</w:t>
      </w:r>
    </w:p>
    <w:p w14:paraId="0E52188C">
      <w:pPr>
        <w:pStyle w:val="7"/>
        <w:numPr>
          <w:ilvl w:val="1"/>
          <w:numId w:val="2"/>
        </w:numPr>
        <w:tabs>
          <w:tab w:val="left" w:pos="1049"/>
        </w:tabs>
        <w:spacing w:before="131" w:after="0" w:line="240" w:lineRule="auto"/>
        <w:ind w:left="1049" w:right="0" w:hanging="349"/>
        <w:jc w:val="left"/>
        <w:rPr>
          <w:sz w:val="23"/>
        </w:rPr>
      </w:pPr>
      <w:r>
        <w:rPr>
          <w:sz w:val="23"/>
        </w:rPr>
        <w:t>IPv6</w:t>
      </w:r>
      <w:r>
        <w:rPr>
          <w:spacing w:val="6"/>
          <w:sz w:val="23"/>
        </w:rPr>
        <w:t xml:space="preserve"> </w:t>
      </w:r>
      <w:r>
        <w:rPr>
          <w:sz w:val="23"/>
        </w:rPr>
        <w:t>address</w:t>
      </w:r>
      <w:r>
        <w:rPr>
          <w:spacing w:val="4"/>
          <w:sz w:val="23"/>
        </w:rPr>
        <w:t xml:space="preserve"> </w:t>
      </w:r>
      <w:r>
        <w:rPr>
          <w:sz w:val="23"/>
        </w:rPr>
        <w:t>(AAAA</w:t>
      </w:r>
      <w:r>
        <w:rPr>
          <w:spacing w:val="8"/>
          <w:sz w:val="23"/>
        </w:rPr>
        <w:t xml:space="preserve"> </w:t>
      </w:r>
      <w:r>
        <w:rPr>
          <w:spacing w:val="-2"/>
          <w:sz w:val="23"/>
        </w:rPr>
        <w:t>Record)</w:t>
      </w:r>
    </w:p>
    <w:p w14:paraId="781AFB60">
      <w:pPr>
        <w:pStyle w:val="7"/>
        <w:spacing w:after="0" w:line="240" w:lineRule="auto"/>
        <w:jc w:val="left"/>
        <w:rPr>
          <w:sz w:val="23"/>
        </w:rPr>
        <w:sectPr>
          <w:pgSz w:w="11900" w:h="16840"/>
          <w:pgMar w:top="1940" w:right="1275" w:bottom="280" w:left="1275" w:header="720" w:footer="720" w:gutter="0"/>
          <w:cols w:equalWidth="0" w:num="2">
            <w:col w:w="453" w:space="24"/>
            <w:col w:w="8873"/>
          </w:cols>
        </w:sectPr>
      </w:pPr>
    </w:p>
    <w:p w14:paraId="55CE0A5F">
      <w:pPr>
        <w:pStyle w:val="5"/>
        <w:spacing w:before="132"/>
        <w:ind w:left="126" w:firstLine="0"/>
      </w:pPr>
      <w:r>
        <w:t>Part</w:t>
      </w:r>
      <w:r>
        <w:rPr>
          <w:spacing w:val="7"/>
        </w:rPr>
        <w:t xml:space="preserve"> </w:t>
      </w:r>
      <w:r>
        <w:t>B:</w:t>
      </w:r>
      <w:r>
        <w:rPr>
          <w:spacing w:val="3"/>
        </w:rPr>
        <w:t xml:space="preserve"> </w:t>
      </w:r>
      <w:r>
        <w:t>Measuring</w:t>
      </w:r>
      <w:r>
        <w:rPr>
          <w:spacing w:val="3"/>
        </w:rPr>
        <w:t xml:space="preserve"> </w:t>
      </w:r>
      <w:r>
        <w:t>DNS</w:t>
      </w:r>
      <w:r>
        <w:rPr>
          <w:spacing w:val="5"/>
        </w:rPr>
        <w:t xml:space="preserve"> </w:t>
      </w:r>
      <w:r>
        <w:t>Response</w:t>
      </w:r>
      <w:r>
        <w:rPr>
          <w:spacing w:val="3"/>
        </w:rPr>
        <w:t xml:space="preserve"> </w:t>
      </w:r>
      <w:r>
        <w:rPr>
          <w:spacing w:val="-4"/>
        </w:rPr>
        <w:t>Time</w:t>
      </w:r>
    </w:p>
    <w:p w14:paraId="1D78E51F">
      <w:pPr>
        <w:pStyle w:val="7"/>
        <w:numPr>
          <w:ilvl w:val="0"/>
          <w:numId w:val="3"/>
        </w:numPr>
        <w:tabs>
          <w:tab w:val="left" w:pos="825"/>
        </w:tabs>
        <w:spacing w:before="138" w:after="0" w:line="240" w:lineRule="auto"/>
        <w:ind w:left="825" w:right="0" w:hanging="349"/>
        <w:jc w:val="left"/>
        <w:rPr>
          <w:sz w:val="23"/>
        </w:rPr>
      </w:pPr>
      <w:r>
        <w:rPr>
          <w:sz w:val="23"/>
        </w:rPr>
        <w:t>Identify</w:t>
      </w:r>
      <w:r>
        <w:rPr>
          <w:spacing w:val="5"/>
          <w:sz w:val="23"/>
        </w:rPr>
        <w:t xml:space="preserve"> </w:t>
      </w:r>
      <w:r>
        <w:rPr>
          <w:sz w:val="23"/>
        </w:rPr>
        <w:t>a</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pacing w:val="-2"/>
          <w:sz w:val="23"/>
        </w:rPr>
        <w:t>packet.</w:t>
      </w:r>
    </w:p>
    <w:p w14:paraId="2573E2BB">
      <w:pPr>
        <w:pStyle w:val="7"/>
        <w:numPr>
          <w:ilvl w:val="0"/>
          <w:numId w:val="3"/>
        </w:numPr>
        <w:tabs>
          <w:tab w:val="left" w:pos="825"/>
        </w:tabs>
        <w:spacing w:before="139" w:after="0" w:line="240" w:lineRule="auto"/>
        <w:ind w:left="825" w:right="0" w:hanging="349"/>
        <w:jc w:val="left"/>
        <w:rPr>
          <w:sz w:val="23"/>
        </w:rPr>
      </w:pPr>
      <w:r>
        <w:rPr>
          <w:sz w:val="23"/>
        </w:rPr>
        <w:t>Find</w:t>
      </w:r>
      <w:r>
        <w:rPr>
          <w:spacing w:val="5"/>
          <w:sz w:val="23"/>
        </w:rPr>
        <w:t xml:space="preserve"> </w:t>
      </w:r>
      <w:r>
        <w:rPr>
          <w:sz w:val="23"/>
        </w:rPr>
        <w:t>the</w:t>
      </w:r>
      <w:r>
        <w:rPr>
          <w:spacing w:val="5"/>
          <w:sz w:val="23"/>
        </w:rPr>
        <w:t xml:space="preserve"> </w:t>
      </w:r>
      <w:r>
        <w:rPr>
          <w:sz w:val="23"/>
        </w:rPr>
        <w:t>corresponding</w:t>
      </w:r>
      <w:r>
        <w:rPr>
          <w:spacing w:val="6"/>
          <w:sz w:val="23"/>
        </w:rPr>
        <w:t xml:space="preserve"> </w:t>
      </w:r>
      <w:r>
        <w:rPr>
          <w:sz w:val="23"/>
        </w:rPr>
        <w:t>DNS</w:t>
      </w:r>
      <w:r>
        <w:rPr>
          <w:spacing w:val="2"/>
          <w:sz w:val="23"/>
        </w:rPr>
        <w:t xml:space="preserve"> </w:t>
      </w:r>
      <w:r>
        <w:rPr>
          <w:sz w:val="23"/>
        </w:rPr>
        <w:t>response</w:t>
      </w:r>
      <w:r>
        <w:rPr>
          <w:spacing w:val="4"/>
          <w:sz w:val="23"/>
        </w:rPr>
        <w:t xml:space="preserve"> </w:t>
      </w:r>
      <w:r>
        <w:rPr>
          <w:spacing w:val="-2"/>
          <w:sz w:val="23"/>
        </w:rPr>
        <w:t>packet.</w:t>
      </w:r>
    </w:p>
    <w:p w14:paraId="1532FA88">
      <w:pPr>
        <w:pStyle w:val="7"/>
        <w:numPr>
          <w:ilvl w:val="0"/>
          <w:numId w:val="3"/>
        </w:numPr>
        <w:tabs>
          <w:tab w:val="left" w:pos="825"/>
        </w:tabs>
        <w:spacing w:before="139" w:after="0" w:line="240" w:lineRule="auto"/>
        <w:ind w:left="825" w:right="0" w:hanging="349"/>
        <w:jc w:val="left"/>
        <w:rPr>
          <w:sz w:val="23"/>
        </w:rPr>
      </w:pPr>
      <w:r>
        <w:rPr>
          <w:sz w:val="23"/>
        </w:rPr>
        <w:t>Note</w:t>
      </w:r>
      <w:r>
        <w:rPr>
          <w:spacing w:val="5"/>
          <w:sz w:val="23"/>
        </w:rPr>
        <w:t xml:space="preserve"> </w:t>
      </w:r>
      <w:r>
        <w:rPr>
          <w:sz w:val="23"/>
        </w:rPr>
        <w:t>the</w:t>
      </w:r>
      <w:r>
        <w:rPr>
          <w:spacing w:val="5"/>
          <w:sz w:val="23"/>
        </w:rPr>
        <w:t xml:space="preserve"> </w:t>
      </w:r>
      <w:r>
        <w:rPr>
          <w:sz w:val="23"/>
        </w:rPr>
        <w:t>timestamps</w:t>
      </w:r>
      <w:r>
        <w:rPr>
          <w:spacing w:val="3"/>
          <w:sz w:val="23"/>
        </w:rPr>
        <w:t xml:space="preserve"> </w:t>
      </w:r>
      <w:r>
        <w:rPr>
          <w:sz w:val="23"/>
        </w:rPr>
        <w:t>of</w:t>
      </w:r>
      <w:r>
        <w:rPr>
          <w:spacing w:val="6"/>
          <w:sz w:val="23"/>
        </w:rPr>
        <w:t xml:space="preserve"> </w:t>
      </w:r>
      <w:r>
        <w:rPr>
          <w:sz w:val="23"/>
        </w:rPr>
        <w:t>both</w:t>
      </w:r>
      <w:r>
        <w:rPr>
          <w:spacing w:val="6"/>
          <w:sz w:val="23"/>
        </w:rPr>
        <w:t xml:space="preserve"> </w:t>
      </w:r>
      <w:r>
        <w:rPr>
          <w:spacing w:val="-2"/>
          <w:sz w:val="23"/>
        </w:rPr>
        <w:t>packets.</w:t>
      </w:r>
    </w:p>
    <w:p w14:paraId="6A8881D7">
      <w:pPr>
        <w:pStyle w:val="7"/>
        <w:numPr>
          <w:ilvl w:val="0"/>
          <w:numId w:val="3"/>
        </w:numPr>
        <w:tabs>
          <w:tab w:val="left" w:pos="825"/>
        </w:tabs>
        <w:spacing w:before="138" w:after="0" w:line="240" w:lineRule="auto"/>
        <w:ind w:left="825" w:right="0" w:hanging="349"/>
        <w:jc w:val="left"/>
        <w:rPr>
          <w:sz w:val="23"/>
        </w:rPr>
      </w:pPr>
      <w:r>
        <w:rPr>
          <w:spacing w:val="-2"/>
          <w:sz w:val="23"/>
        </w:rPr>
        <w:t>Calculate:</w:t>
      </w:r>
    </w:p>
    <w:p w14:paraId="0F3E669F">
      <w:pPr>
        <w:pStyle w:val="5"/>
        <w:ind w:left="126" w:firstLine="0"/>
      </w:pPr>
      <w:r>
        <w:t>DNS</w:t>
      </w:r>
      <w:r>
        <w:rPr>
          <w:spacing w:val="6"/>
        </w:rPr>
        <w:t xml:space="preserve"> </w:t>
      </w:r>
      <w:r>
        <w:t>Response</w:t>
      </w:r>
      <w:r>
        <w:rPr>
          <w:spacing w:val="5"/>
        </w:rPr>
        <w:t xml:space="preserve"> </w:t>
      </w:r>
      <w:r>
        <w:t>Time</w:t>
      </w:r>
      <w:r>
        <w:rPr>
          <w:spacing w:val="4"/>
        </w:rPr>
        <w:t xml:space="preserve"> </w:t>
      </w:r>
      <w:r>
        <w:t>=</w:t>
      </w:r>
      <w:r>
        <w:rPr>
          <w:spacing w:val="5"/>
        </w:rPr>
        <w:t xml:space="preserve"> </w:t>
      </w:r>
      <w:r>
        <w:t>Response</w:t>
      </w:r>
      <w:r>
        <w:rPr>
          <w:spacing w:val="5"/>
        </w:rPr>
        <w:t xml:space="preserve"> </w:t>
      </w:r>
      <w:r>
        <w:t>Timestamp −</w:t>
      </w:r>
      <w:r>
        <w:rPr>
          <w:spacing w:val="5"/>
        </w:rPr>
        <w:t xml:space="preserve"> </w:t>
      </w:r>
      <w:r>
        <w:t>Query</w:t>
      </w:r>
      <w:r>
        <w:rPr>
          <w:spacing w:val="5"/>
        </w:rPr>
        <w:t xml:space="preserve"> </w:t>
      </w:r>
      <w:r>
        <w:rPr>
          <w:spacing w:val="-2"/>
        </w:rPr>
        <w:t>Timestamp</w:t>
      </w:r>
    </w:p>
    <w:p w14:paraId="2F7D3AB1">
      <w:pPr>
        <w:pStyle w:val="7"/>
        <w:numPr>
          <w:ilvl w:val="0"/>
          <w:numId w:val="3"/>
        </w:numPr>
        <w:tabs>
          <w:tab w:val="left" w:pos="825"/>
        </w:tabs>
        <w:spacing w:before="139" w:after="0" w:line="364" w:lineRule="auto"/>
        <w:ind w:left="126" w:right="4506" w:firstLine="350"/>
        <w:jc w:val="left"/>
        <w:rPr>
          <w:sz w:val="23"/>
        </w:rPr>
      </w:pPr>
      <w:r>
        <w:rPr>
          <w:sz w:val="23"/>
        </w:rPr>
        <w:t>Record the response time for each website. Part C: Verification Using nslookup</w:t>
      </w:r>
    </w:p>
    <w:p w14:paraId="372FD030">
      <w:pPr>
        <w:pStyle w:val="7"/>
        <w:numPr>
          <w:ilvl w:val="0"/>
          <w:numId w:val="4"/>
        </w:numPr>
        <w:tabs>
          <w:tab w:val="left" w:pos="825"/>
        </w:tabs>
        <w:spacing w:before="0" w:after="0" w:line="262" w:lineRule="exact"/>
        <w:ind w:left="825" w:right="0" w:hanging="349"/>
        <w:jc w:val="left"/>
        <w:rPr>
          <w:sz w:val="23"/>
        </w:rPr>
      </w:pPr>
      <w:r>
        <w:rPr>
          <w:sz w:val="23"/>
        </w:rPr>
        <w:t>Open</w:t>
      </w:r>
      <w:r>
        <w:rPr>
          <w:spacing w:val="6"/>
          <w:sz w:val="23"/>
        </w:rPr>
        <w:t xml:space="preserve"> </w:t>
      </w:r>
      <w:r>
        <w:rPr>
          <w:sz w:val="23"/>
        </w:rPr>
        <w:t>Command</w:t>
      </w:r>
      <w:r>
        <w:rPr>
          <w:spacing w:val="6"/>
          <w:sz w:val="23"/>
        </w:rPr>
        <w:t xml:space="preserve"> </w:t>
      </w:r>
      <w:r>
        <w:rPr>
          <w:spacing w:val="-2"/>
          <w:sz w:val="23"/>
        </w:rPr>
        <w:t>Prompt.</w:t>
      </w:r>
    </w:p>
    <w:p w14:paraId="7ED8F1CF">
      <w:pPr>
        <w:pStyle w:val="7"/>
        <w:numPr>
          <w:ilvl w:val="0"/>
          <w:numId w:val="4"/>
        </w:numPr>
        <w:tabs>
          <w:tab w:val="left" w:pos="825"/>
        </w:tabs>
        <w:spacing w:before="143" w:after="0" w:line="240" w:lineRule="auto"/>
        <w:ind w:left="825" w:right="0" w:hanging="349"/>
        <w:jc w:val="left"/>
        <w:rPr>
          <w:sz w:val="23"/>
        </w:rPr>
      </w:pPr>
      <w:r>
        <w:rPr>
          <w:spacing w:val="-2"/>
          <w:sz w:val="23"/>
        </w:rPr>
        <w:t>Execute:</w:t>
      </w:r>
    </w:p>
    <w:p w14:paraId="340EB98D">
      <w:pPr>
        <w:pStyle w:val="7"/>
        <w:numPr>
          <w:ilvl w:val="0"/>
          <w:numId w:val="4"/>
        </w:numPr>
        <w:tabs>
          <w:tab w:val="left" w:pos="825"/>
        </w:tabs>
        <w:spacing w:before="139" w:after="0" w:line="240" w:lineRule="auto"/>
        <w:ind w:left="825" w:right="0" w:hanging="349"/>
        <w:jc w:val="left"/>
        <w:rPr>
          <w:sz w:val="23"/>
        </w:rPr>
      </w:pPr>
      <w:r>
        <w:rPr>
          <w:sz w:val="23"/>
        </w:rPr>
        <w:t>nslookup</w:t>
      </w:r>
      <w:r>
        <w:rPr>
          <w:spacing w:val="8"/>
          <w:sz w:val="23"/>
        </w:rPr>
        <w:t xml:space="preserve"> </w:t>
      </w:r>
      <w:r>
        <w:rPr>
          <w:spacing w:val="-2"/>
          <w:sz w:val="23"/>
        </w:rPr>
        <w:t>arms.sse.saveetha.com</w:t>
      </w:r>
    </w:p>
    <w:p w14:paraId="715A9A6D">
      <w:pPr>
        <w:pStyle w:val="7"/>
        <w:numPr>
          <w:ilvl w:val="0"/>
          <w:numId w:val="4"/>
        </w:numPr>
        <w:tabs>
          <w:tab w:val="left" w:pos="825"/>
        </w:tabs>
        <w:spacing w:before="134" w:after="0" w:line="364" w:lineRule="auto"/>
        <w:ind w:left="126" w:right="6043" w:firstLine="350"/>
        <w:jc w:val="left"/>
        <w:rPr>
          <w:sz w:val="23"/>
        </w:rPr>
      </w:pPr>
      <w:r>
        <w:rPr>
          <w:sz w:val="23"/>
        </w:rPr>
        <w:t xml:space="preserve">nslookup </w:t>
      </w:r>
      <w:r>
        <w:fldChar w:fldCharType="begin"/>
      </w:r>
      <w:r>
        <w:instrText xml:space="preserve"> HYPERLINK "http://www.gmail.com/" \h </w:instrText>
      </w:r>
      <w:r>
        <w:fldChar w:fldCharType="separate"/>
      </w:r>
      <w:r>
        <w:rPr>
          <w:sz w:val="23"/>
        </w:rPr>
        <w:t>www.gmail.com</w:t>
      </w:r>
      <w:r>
        <w:rPr>
          <w:sz w:val="23"/>
        </w:rPr>
        <w:fldChar w:fldCharType="end"/>
      </w:r>
      <w:r>
        <w:rPr>
          <w:sz w:val="23"/>
        </w:rPr>
        <w:t xml:space="preserve"> nslookup </w:t>
      </w:r>
      <w:r>
        <w:fldChar w:fldCharType="begin"/>
      </w:r>
      <w:r>
        <w:instrText xml:space="preserve"> HYPERLINK "http://www.yahoo.com/" \h </w:instrText>
      </w:r>
      <w:r>
        <w:fldChar w:fldCharType="separate"/>
      </w:r>
      <w:r>
        <w:rPr>
          <w:sz w:val="23"/>
        </w:rPr>
        <w:t>www.yahoo.com</w:t>
      </w:r>
      <w:r>
        <w:rPr>
          <w:sz w:val="23"/>
        </w:rPr>
        <w:fldChar w:fldCharType="end"/>
      </w:r>
    </w:p>
    <w:p w14:paraId="64959D22">
      <w:pPr>
        <w:pStyle w:val="7"/>
        <w:numPr>
          <w:ilvl w:val="0"/>
          <w:numId w:val="4"/>
        </w:numPr>
        <w:tabs>
          <w:tab w:val="left" w:pos="825"/>
        </w:tabs>
        <w:spacing w:before="7" w:after="0" w:line="240" w:lineRule="auto"/>
        <w:ind w:left="825" w:right="0" w:hanging="349"/>
        <w:jc w:val="left"/>
        <w:rPr>
          <w:sz w:val="23"/>
        </w:rPr>
      </w:pPr>
      <w:r>
        <w:rPr>
          <w:sz w:val="23"/>
        </w:rPr>
        <w:t>For</w:t>
      </w:r>
      <w:r>
        <w:rPr>
          <w:spacing w:val="5"/>
          <w:sz w:val="23"/>
        </w:rPr>
        <w:t xml:space="preserve"> </w:t>
      </w:r>
      <w:r>
        <w:rPr>
          <w:sz w:val="23"/>
        </w:rPr>
        <w:t>IPv6</w:t>
      </w:r>
      <w:r>
        <w:rPr>
          <w:spacing w:val="6"/>
          <w:sz w:val="23"/>
        </w:rPr>
        <w:t xml:space="preserve"> </w:t>
      </w:r>
      <w:r>
        <w:rPr>
          <w:spacing w:val="-2"/>
          <w:sz w:val="23"/>
        </w:rPr>
        <w:t>verification:</w:t>
      </w:r>
    </w:p>
    <w:p w14:paraId="7FC4C198">
      <w:pPr>
        <w:pStyle w:val="7"/>
        <w:numPr>
          <w:ilvl w:val="0"/>
          <w:numId w:val="4"/>
        </w:numPr>
        <w:tabs>
          <w:tab w:val="left" w:pos="825"/>
        </w:tabs>
        <w:spacing w:before="139" w:after="0" w:line="240" w:lineRule="auto"/>
        <w:ind w:left="825" w:right="0" w:hanging="349"/>
        <w:jc w:val="left"/>
        <w:rPr>
          <w:sz w:val="23"/>
        </w:rPr>
      </w:pPr>
      <w:r>
        <w:rPr>
          <w:sz w:val="23"/>
        </w:rPr>
        <w:t>nslookup</w:t>
      </w:r>
      <w:r>
        <w:rPr>
          <w:spacing w:val="6"/>
          <w:sz w:val="23"/>
        </w:rPr>
        <w:t xml:space="preserve"> </w:t>
      </w:r>
      <w:r>
        <w:rPr>
          <w:sz w:val="23"/>
        </w:rPr>
        <w:t>-type=AAAA</w:t>
      </w:r>
      <w:r>
        <w:rPr>
          <w:spacing w:val="7"/>
          <w:sz w:val="23"/>
        </w:rPr>
        <w:t xml:space="preserve"> </w:t>
      </w:r>
      <w:r>
        <w:rPr>
          <w:spacing w:val="-2"/>
          <w:sz w:val="23"/>
        </w:rPr>
        <w:t>arms.sse.saveetha.com</w:t>
      </w:r>
    </w:p>
    <w:p w14:paraId="1A912B37">
      <w:pPr>
        <w:pStyle w:val="7"/>
        <w:numPr>
          <w:ilvl w:val="0"/>
          <w:numId w:val="4"/>
        </w:numPr>
        <w:tabs>
          <w:tab w:val="left" w:pos="825"/>
        </w:tabs>
        <w:spacing w:before="134" w:after="0" w:line="364" w:lineRule="auto"/>
        <w:ind w:left="126" w:right="4704" w:firstLine="350"/>
        <w:jc w:val="left"/>
        <w:rPr>
          <w:sz w:val="23"/>
        </w:rPr>
      </w:pPr>
      <w:r>
        <w:rPr>
          <w:sz w:val="23"/>
        </w:rPr>
        <w:t xml:space="preserve">nslookup -type=AAAA </w:t>
      </w:r>
      <w:r>
        <w:fldChar w:fldCharType="begin"/>
      </w:r>
      <w:r>
        <w:instrText xml:space="preserve"> HYPERLINK "http://www.gmail.com/" \h </w:instrText>
      </w:r>
      <w:r>
        <w:fldChar w:fldCharType="separate"/>
      </w:r>
      <w:r>
        <w:rPr>
          <w:sz w:val="23"/>
        </w:rPr>
        <w:t>www.gmail.com</w:t>
      </w:r>
      <w:r>
        <w:rPr>
          <w:sz w:val="23"/>
        </w:rPr>
        <w:fldChar w:fldCharType="end"/>
      </w:r>
      <w:r>
        <w:rPr>
          <w:sz w:val="23"/>
        </w:rPr>
        <w:t xml:space="preserve"> nslookup -type=AAAA </w:t>
      </w:r>
      <w:r>
        <w:fldChar w:fldCharType="begin"/>
      </w:r>
      <w:r>
        <w:instrText xml:space="preserve"> HYPERLINK "http://www.yahoo.com/" \h </w:instrText>
      </w:r>
      <w:r>
        <w:fldChar w:fldCharType="separate"/>
      </w:r>
      <w:r>
        <w:rPr>
          <w:sz w:val="23"/>
        </w:rPr>
        <w:t>www.yahoo.com</w:t>
      </w:r>
      <w:r>
        <w:rPr>
          <w:sz w:val="23"/>
        </w:rPr>
        <w:fldChar w:fldCharType="end"/>
      </w:r>
    </w:p>
    <w:p w14:paraId="596391DD">
      <w:pPr>
        <w:pStyle w:val="7"/>
        <w:numPr>
          <w:ilvl w:val="0"/>
          <w:numId w:val="4"/>
        </w:numPr>
        <w:tabs>
          <w:tab w:val="left" w:pos="825"/>
        </w:tabs>
        <w:spacing w:before="7" w:after="0" w:line="240" w:lineRule="auto"/>
        <w:ind w:left="825" w:right="0" w:hanging="349"/>
        <w:jc w:val="left"/>
        <w:rPr>
          <w:sz w:val="23"/>
        </w:rPr>
      </w:pPr>
      <w:r>
        <w:rPr>
          <w:sz w:val="23"/>
        </w:rPr>
        <w:t>Compare</w:t>
      </w:r>
      <w:r>
        <w:rPr>
          <w:spacing w:val="5"/>
          <w:sz w:val="23"/>
        </w:rPr>
        <w:t xml:space="preserve"> </w:t>
      </w:r>
      <w:r>
        <w:rPr>
          <w:sz w:val="23"/>
        </w:rPr>
        <w:t>the</w:t>
      </w:r>
      <w:r>
        <w:rPr>
          <w:spacing w:val="5"/>
          <w:sz w:val="23"/>
        </w:rPr>
        <w:t xml:space="preserve"> </w:t>
      </w:r>
      <w:r>
        <w:rPr>
          <w:sz w:val="23"/>
        </w:rPr>
        <w:t>IP</w:t>
      </w:r>
      <w:r>
        <w:rPr>
          <w:spacing w:val="1"/>
          <w:sz w:val="23"/>
        </w:rPr>
        <w:t xml:space="preserve"> </w:t>
      </w:r>
      <w:r>
        <w:rPr>
          <w:sz w:val="23"/>
        </w:rPr>
        <w:t>addresses</w:t>
      </w:r>
      <w:r>
        <w:rPr>
          <w:spacing w:val="3"/>
          <w:sz w:val="23"/>
        </w:rPr>
        <w:t xml:space="preserve"> </w:t>
      </w:r>
      <w:r>
        <w:rPr>
          <w:sz w:val="23"/>
        </w:rPr>
        <w:t>obtained</w:t>
      </w:r>
      <w:r>
        <w:rPr>
          <w:spacing w:val="6"/>
          <w:sz w:val="23"/>
        </w:rPr>
        <w:t xml:space="preserve"> </w:t>
      </w:r>
      <w:r>
        <w:rPr>
          <w:sz w:val="23"/>
        </w:rPr>
        <w:t>from</w:t>
      </w:r>
      <w:r>
        <w:rPr>
          <w:spacing w:val="9"/>
          <w:sz w:val="23"/>
        </w:rPr>
        <w:t xml:space="preserve"> </w:t>
      </w:r>
      <w:r>
        <w:rPr>
          <w:sz w:val="23"/>
        </w:rPr>
        <w:t>nslookup</w:t>
      </w:r>
      <w:r>
        <w:rPr>
          <w:spacing w:val="-5"/>
          <w:sz w:val="23"/>
        </w:rPr>
        <w:t xml:space="preserve"> </w:t>
      </w:r>
      <w:r>
        <w:rPr>
          <w:sz w:val="23"/>
        </w:rPr>
        <w:t>with</w:t>
      </w:r>
      <w:r>
        <w:rPr>
          <w:spacing w:val="6"/>
          <w:sz w:val="23"/>
        </w:rPr>
        <w:t xml:space="preserve"> </w:t>
      </w:r>
      <w:r>
        <w:rPr>
          <w:sz w:val="23"/>
        </w:rPr>
        <w:t>those</w:t>
      </w:r>
      <w:r>
        <w:rPr>
          <w:spacing w:val="5"/>
          <w:sz w:val="23"/>
        </w:rPr>
        <w:t xml:space="preserve"> </w:t>
      </w:r>
      <w:r>
        <w:rPr>
          <w:sz w:val="23"/>
        </w:rPr>
        <w:t>observed</w:t>
      </w:r>
      <w:r>
        <w:rPr>
          <w:spacing w:val="6"/>
          <w:sz w:val="23"/>
        </w:rPr>
        <w:t xml:space="preserve"> </w:t>
      </w:r>
      <w:r>
        <w:rPr>
          <w:sz w:val="23"/>
        </w:rPr>
        <w:t>in</w:t>
      </w:r>
      <w:r>
        <w:rPr>
          <w:spacing w:val="6"/>
          <w:sz w:val="23"/>
        </w:rPr>
        <w:t xml:space="preserve"> </w:t>
      </w:r>
      <w:r>
        <w:rPr>
          <w:spacing w:val="-2"/>
          <w:sz w:val="23"/>
        </w:rPr>
        <w:t>Wireshark.</w:t>
      </w:r>
    </w:p>
    <w:p w14:paraId="5E4EB4BC">
      <w:pPr>
        <w:pStyle w:val="7"/>
        <w:spacing w:after="0" w:line="240" w:lineRule="auto"/>
        <w:jc w:val="left"/>
        <w:rPr>
          <w:sz w:val="23"/>
        </w:rPr>
        <w:sectPr>
          <w:type w:val="continuous"/>
          <w:pgSz w:w="11900" w:h="16840"/>
          <w:pgMar w:top="1940" w:right="1275" w:bottom="280" w:left="1275" w:header="720" w:footer="720" w:gutter="0"/>
          <w:cols w:space="720" w:num="1"/>
        </w:sectPr>
      </w:pPr>
    </w:p>
    <w:p w14:paraId="68A06FD7">
      <w:pPr>
        <w:pStyle w:val="5"/>
        <w:spacing w:before="0"/>
        <w:ind w:left="0" w:firstLine="0"/>
      </w:pPr>
    </w:p>
    <w:p w14:paraId="6B07BAEC">
      <w:pPr>
        <w:pStyle w:val="5"/>
        <w:spacing w:before="0"/>
        <w:ind w:left="0" w:firstLine="0"/>
      </w:pPr>
    </w:p>
    <w:p w14:paraId="6347A612">
      <w:pPr>
        <w:pStyle w:val="5"/>
        <w:spacing w:before="0"/>
        <w:ind w:left="0" w:firstLine="0"/>
      </w:pPr>
    </w:p>
    <w:p w14:paraId="69BD94E8">
      <w:pPr>
        <w:pStyle w:val="5"/>
        <w:spacing w:before="0"/>
        <w:ind w:left="0" w:firstLine="0"/>
      </w:pPr>
    </w:p>
    <w:p w14:paraId="0CBB7E5D">
      <w:pPr>
        <w:pStyle w:val="5"/>
        <w:spacing w:before="71"/>
        <w:ind w:left="0" w:firstLine="0"/>
      </w:pPr>
    </w:p>
    <w:p w14:paraId="43FD2D97">
      <w:pPr>
        <w:pStyle w:val="2"/>
      </w:pPr>
      <w:r>
        <w:rPr>
          <w:spacing w:val="-2"/>
        </w:rPr>
        <w:t>Output</w:t>
      </w:r>
    </w:p>
    <w:p w14:paraId="105A36AD">
      <w:pPr>
        <w:pStyle w:val="5"/>
        <w:spacing w:before="5"/>
        <w:ind w:left="0" w:firstLine="0"/>
        <w:rPr>
          <w:b/>
          <w:sz w:val="13"/>
        </w:rPr>
      </w:pPr>
    </w:p>
    <w:tbl>
      <w:tblPr>
        <w:tblStyle w:val="4"/>
        <w:tblW w:w="0" w:type="auto"/>
        <w:tblInd w:w="105"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314"/>
        <w:gridCol w:w="1978"/>
        <w:gridCol w:w="1541"/>
        <w:gridCol w:w="2880"/>
      </w:tblGrid>
      <w:tr w14:paraId="3E946C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47" w:hRule="atLeast"/>
        </w:trPr>
        <w:tc>
          <w:tcPr>
            <w:tcW w:w="2314" w:type="dxa"/>
          </w:tcPr>
          <w:p w14:paraId="4BFE5810">
            <w:pPr>
              <w:pStyle w:val="8"/>
              <w:spacing w:before="27"/>
              <w:ind w:left="25"/>
              <w:rPr>
                <w:b/>
                <w:sz w:val="23"/>
              </w:rPr>
            </w:pPr>
            <w:r>
              <w:rPr>
                <w:b/>
                <w:spacing w:val="-2"/>
                <w:sz w:val="23"/>
              </w:rPr>
              <w:t>Website</w:t>
            </w:r>
          </w:p>
        </w:tc>
        <w:tc>
          <w:tcPr>
            <w:tcW w:w="1978" w:type="dxa"/>
          </w:tcPr>
          <w:p w14:paraId="6C42A437">
            <w:pPr>
              <w:pStyle w:val="8"/>
              <w:spacing w:before="27"/>
              <w:ind w:left="30"/>
              <w:rPr>
                <w:b/>
                <w:sz w:val="23"/>
              </w:rPr>
            </w:pPr>
            <w:r>
              <w:rPr>
                <w:b/>
                <w:sz w:val="23"/>
              </w:rPr>
              <w:t>IPv4</w:t>
            </w:r>
            <w:r>
              <w:rPr>
                <w:b/>
                <w:spacing w:val="6"/>
                <w:sz w:val="23"/>
              </w:rPr>
              <w:t xml:space="preserve"> </w:t>
            </w:r>
            <w:r>
              <w:rPr>
                <w:b/>
                <w:spacing w:val="-2"/>
                <w:sz w:val="23"/>
              </w:rPr>
              <w:t>Address</w:t>
            </w:r>
          </w:p>
        </w:tc>
        <w:tc>
          <w:tcPr>
            <w:tcW w:w="1541" w:type="dxa"/>
          </w:tcPr>
          <w:p w14:paraId="51916781">
            <w:pPr>
              <w:pStyle w:val="8"/>
              <w:spacing w:before="27"/>
              <w:ind w:left="29"/>
              <w:rPr>
                <w:b/>
                <w:sz w:val="23"/>
              </w:rPr>
            </w:pPr>
            <w:r>
              <w:rPr>
                <w:b/>
                <w:sz w:val="23"/>
              </w:rPr>
              <w:t>IPv6</w:t>
            </w:r>
            <w:r>
              <w:rPr>
                <w:b/>
                <w:spacing w:val="6"/>
                <w:sz w:val="23"/>
              </w:rPr>
              <w:t xml:space="preserve"> </w:t>
            </w:r>
            <w:r>
              <w:rPr>
                <w:b/>
                <w:spacing w:val="-2"/>
                <w:sz w:val="23"/>
              </w:rPr>
              <w:t>Address</w:t>
            </w:r>
          </w:p>
        </w:tc>
        <w:tc>
          <w:tcPr>
            <w:tcW w:w="2880" w:type="dxa"/>
          </w:tcPr>
          <w:p w14:paraId="0CA7B944">
            <w:pPr>
              <w:pStyle w:val="8"/>
              <w:spacing w:before="27"/>
              <w:ind w:left="29"/>
              <w:rPr>
                <w:b/>
                <w:sz w:val="23"/>
              </w:rPr>
            </w:pPr>
            <w:r>
              <w:rPr>
                <w:b/>
                <w:sz w:val="23"/>
              </w:rPr>
              <w:t>DNS</w:t>
            </w:r>
            <w:r>
              <w:rPr>
                <w:b/>
                <w:spacing w:val="7"/>
                <w:sz w:val="23"/>
              </w:rPr>
              <w:t xml:space="preserve"> </w:t>
            </w:r>
            <w:r>
              <w:rPr>
                <w:b/>
                <w:sz w:val="23"/>
              </w:rPr>
              <w:t>Response</w:t>
            </w:r>
            <w:r>
              <w:rPr>
                <w:b/>
                <w:spacing w:val="5"/>
                <w:sz w:val="23"/>
              </w:rPr>
              <w:t xml:space="preserve"> </w:t>
            </w:r>
            <w:r>
              <w:rPr>
                <w:b/>
                <w:sz w:val="23"/>
              </w:rPr>
              <w:t>Time</w:t>
            </w:r>
            <w:r>
              <w:rPr>
                <w:b/>
                <w:spacing w:val="5"/>
                <w:sz w:val="23"/>
              </w:rPr>
              <w:t xml:space="preserve"> </w:t>
            </w:r>
            <w:r>
              <w:rPr>
                <w:b/>
                <w:spacing w:val="-4"/>
                <w:sz w:val="23"/>
              </w:rPr>
              <w:t>(ms)</w:t>
            </w:r>
          </w:p>
        </w:tc>
      </w:tr>
      <w:tr w14:paraId="7813B16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50" w:hRule="atLeast"/>
        </w:trPr>
        <w:tc>
          <w:tcPr>
            <w:tcW w:w="2314" w:type="dxa"/>
          </w:tcPr>
          <w:p w14:paraId="7F4F5E72">
            <w:pPr>
              <w:pStyle w:val="8"/>
              <w:spacing w:before="24"/>
              <w:ind w:left="25"/>
              <w:rPr>
                <w:b/>
                <w:sz w:val="23"/>
              </w:rPr>
            </w:pPr>
            <w:r>
              <w:rPr>
                <w:b/>
                <w:spacing w:val="-2"/>
                <w:sz w:val="23"/>
              </w:rPr>
              <w:t>arms.sse.saveetha.com</w:t>
            </w:r>
          </w:p>
        </w:tc>
        <w:tc>
          <w:tcPr>
            <w:tcW w:w="1978" w:type="dxa"/>
          </w:tcPr>
          <w:p w14:paraId="71A760D8">
            <w:pPr>
              <w:pStyle w:val="8"/>
              <w:rPr>
                <w:rFonts w:hint="default"/>
                <w:sz w:val="22"/>
                <w:lang w:val="en-US"/>
              </w:rPr>
            </w:pPr>
            <w:r>
              <w:rPr>
                <w:rFonts w:hint="default"/>
                <w:sz w:val="22"/>
                <w:lang w:val="en-US"/>
              </w:rPr>
              <w:t>103.249.82.245</w:t>
            </w:r>
          </w:p>
        </w:tc>
        <w:tc>
          <w:tcPr>
            <w:tcW w:w="1541" w:type="dxa"/>
          </w:tcPr>
          <w:p w14:paraId="01C57F7C">
            <w:pPr>
              <w:pStyle w:val="8"/>
              <w:rPr>
                <w:rFonts w:hint="default"/>
                <w:sz w:val="22"/>
                <w:lang w:val="en-US"/>
              </w:rPr>
            </w:pPr>
            <w:r>
              <w:rPr>
                <w:rFonts w:hint="default"/>
                <w:sz w:val="22"/>
                <w:lang w:val="en-US"/>
              </w:rPr>
              <w:t xml:space="preserve">       -</w:t>
            </w:r>
          </w:p>
        </w:tc>
        <w:tc>
          <w:tcPr>
            <w:tcW w:w="2880" w:type="dxa"/>
          </w:tcPr>
          <w:p w14:paraId="222A2213">
            <w:pPr>
              <w:pStyle w:val="8"/>
              <w:rPr>
                <w:rFonts w:hint="default"/>
                <w:sz w:val="22"/>
                <w:lang w:val="en-US"/>
              </w:rPr>
            </w:pPr>
            <w:r>
              <w:rPr>
                <w:rFonts w:hint="default"/>
                <w:sz w:val="22"/>
                <w:lang w:val="en-US"/>
              </w:rPr>
              <w:t>4.28</w:t>
            </w:r>
          </w:p>
        </w:tc>
      </w:tr>
      <w:tr w14:paraId="635D13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52" w:hRule="atLeast"/>
        </w:trPr>
        <w:tc>
          <w:tcPr>
            <w:tcW w:w="2314" w:type="dxa"/>
          </w:tcPr>
          <w:p w14:paraId="6F1A1AF2">
            <w:pPr>
              <w:pStyle w:val="8"/>
              <w:spacing w:before="29"/>
              <w:ind w:left="25"/>
              <w:rPr>
                <w:b/>
                <w:sz w:val="23"/>
              </w:rPr>
            </w:pPr>
            <w:r>
              <w:fldChar w:fldCharType="begin"/>
            </w:r>
            <w:r>
              <w:instrText xml:space="preserve"> HYPERLINK "http://www.gmail.com/" \h </w:instrText>
            </w:r>
            <w:r>
              <w:fldChar w:fldCharType="separate"/>
            </w:r>
            <w:r>
              <w:rPr>
                <w:b/>
                <w:color w:val="0000FF"/>
                <w:spacing w:val="-2"/>
                <w:sz w:val="23"/>
                <w:u w:val="single" w:color="0000FF"/>
              </w:rPr>
              <w:t>www.gmail.com</w:t>
            </w:r>
            <w:r>
              <w:rPr>
                <w:b/>
                <w:color w:val="0000FF"/>
                <w:spacing w:val="-2"/>
                <w:sz w:val="23"/>
                <w:u w:val="single" w:color="0000FF"/>
              </w:rPr>
              <w:fldChar w:fldCharType="end"/>
            </w:r>
          </w:p>
        </w:tc>
        <w:tc>
          <w:tcPr>
            <w:tcW w:w="1978" w:type="dxa"/>
          </w:tcPr>
          <w:p w14:paraId="78A7AC8E">
            <w:pPr>
              <w:pStyle w:val="8"/>
              <w:rPr>
                <w:rFonts w:hint="default"/>
                <w:sz w:val="22"/>
                <w:lang w:val="en-US"/>
              </w:rPr>
            </w:pPr>
            <w:r>
              <w:rPr>
                <w:rFonts w:hint="default"/>
                <w:sz w:val="22"/>
                <w:lang w:val="en-US"/>
              </w:rPr>
              <w:t>142.250.77.101</w:t>
            </w:r>
          </w:p>
        </w:tc>
        <w:tc>
          <w:tcPr>
            <w:tcW w:w="1541" w:type="dxa"/>
          </w:tcPr>
          <w:p w14:paraId="016FA57B">
            <w:pPr>
              <w:pStyle w:val="8"/>
              <w:rPr>
                <w:rFonts w:hint="default"/>
                <w:sz w:val="22"/>
                <w:lang w:val="en-US"/>
              </w:rPr>
            </w:pPr>
            <w:r>
              <w:rPr>
                <w:rFonts w:hint="default"/>
                <w:sz w:val="22"/>
                <w:lang w:val="en-US"/>
              </w:rPr>
              <w:t>2404:6800:4007:808::2005</w:t>
            </w:r>
          </w:p>
        </w:tc>
        <w:tc>
          <w:tcPr>
            <w:tcW w:w="2880" w:type="dxa"/>
          </w:tcPr>
          <w:p w14:paraId="25BF0165">
            <w:pPr>
              <w:pStyle w:val="8"/>
              <w:rPr>
                <w:rFonts w:hint="default"/>
                <w:sz w:val="22"/>
                <w:lang w:val="en-US"/>
              </w:rPr>
            </w:pPr>
            <w:r>
              <w:rPr>
                <w:rFonts w:hint="default"/>
                <w:sz w:val="22"/>
                <w:lang w:val="en-US"/>
              </w:rPr>
              <w:t>4.28</w:t>
            </w:r>
          </w:p>
        </w:tc>
      </w:tr>
    </w:tbl>
    <w:p w14:paraId="3ADA1202">
      <w:pPr>
        <w:pStyle w:val="2"/>
        <w:spacing w:before="3" w:line="364" w:lineRule="auto"/>
        <w:ind w:right="7597"/>
        <w:rPr>
          <w:rFonts w:hint="default"/>
          <w:spacing w:val="-2"/>
          <w:lang w:val="en-US"/>
        </w:rPr>
      </w:pPr>
      <w:r>
        <w:rPr>
          <w:rFonts w:hint="default"/>
          <w:spacing w:val="-2"/>
          <w:lang w:val="en-US"/>
        </w:rPr>
        <w:drawing>
          <wp:inline distT="0" distB="0" distL="114300" distR="114300">
            <wp:extent cx="6044565" cy="2635250"/>
            <wp:effectExtent l="0" t="0" r="635" b="6350"/>
            <wp:docPr id="8" name="Picture 8" descr="Screenshot 2026-08-17 10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17 104819"/>
                    <pic:cNvPicPr>
                      <a:picLocks noChangeAspect="1"/>
                    </pic:cNvPicPr>
                  </pic:nvPicPr>
                  <pic:blipFill>
                    <a:blip r:embed="rId6"/>
                    <a:stretch>
                      <a:fillRect/>
                    </a:stretch>
                  </pic:blipFill>
                  <pic:spPr>
                    <a:xfrm>
                      <a:off x="0" y="0"/>
                      <a:ext cx="6044565" cy="2635250"/>
                    </a:xfrm>
                    <a:prstGeom prst="rect">
                      <a:avLst/>
                    </a:prstGeom>
                  </pic:spPr>
                </pic:pic>
              </a:graphicData>
            </a:graphic>
          </wp:inline>
        </w:drawing>
      </w:r>
      <w:r>
        <w:rPr>
          <w:rFonts w:hint="default"/>
          <w:spacing w:val="-2"/>
          <w:lang w:val="en-US"/>
        </w:rPr>
        <w:drawing>
          <wp:inline distT="0" distB="0" distL="114300" distR="114300">
            <wp:extent cx="5937250" cy="2745105"/>
            <wp:effectExtent l="0" t="0" r="6350" b="10795"/>
            <wp:docPr id="9" name="Picture 9" descr="Screenshot 2026-08-17 10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8-17 104441"/>
                    <pic:cNvPicPr>
                      <a:picLocks noChangeAspect="1"/>
                    </pic:cNvPicPr>
                  </pic:nvPicPr>
                  <pic:blipFill>
                    <a:blip r:embed="rId7"/>
                    <a:stretch>
                      <a:fillRect/>
                    </a:stretch>
                  </pic:blipFill>
                  <pic:spPr>
                    <a:xfrm>
                      <a:off x="0" y="0"/>
                      <a:ext cx="5937250" cy="2745105"/>
                    </a:xfrm>
                    <a:prstGeom prst="rect">
                      <a:avLst/>
                    </a:prstGeom>
                  </pic:spPr>
                </pic:pic>
              </a:graphicData>
            </a:graphic>
          </wp:inline>
        </w:drawing>
      </w:r>
      <w:bookmarkStart w:id="0" w:name="_GoBack"/>
      <w:bookmarkEnd w:id="0"/>
    </w:p>
    <w:p w14:paraId="42A980F6">
      <w:pPr>
        <w:pStyle w:val="2"/>
        <w:spacing w:before="3" w:line="364" w:lineRule="auto"/>
        <w:ind w:right="7597"/>
      </w:pPr>
      <w:r>
        <w:rPr>
          <w:spacing w:val="-2"/>
        </w:rPr>
        <w:t xml:space="preserve">Results </w:t>
      </w:r>
      <w:r>
        <w:t>Objective</w:t>
      </w:r>
      <w:r>
        <w:rPr>
          <w:spacing w:val="-12"/>
        </w:rPr>
        <w:t xml:space="preserve"> </w:t>
      </w:r>
      <w:r>
        <w:t>1:</w:t>
      </w:r>
    </w:p>
    <w:p w14:paraId="179E2069">
      <w:pPr>
        <w:pStyle w:val="5"/>
        <w:spacing w:before="7" w:line="364" w:lineRule="auto"/>
        <w:ind w:left="126" w:right="205" w:firstLine="0"/>
      </w:pPr>
      <w:r>
        <w:t>DNS query and response packets were successfully captured and analyzed using Wireshark. The IPv4 (A) records and IPv6 (AAAA) records of the selected websites were identified from the DNS response packets.</w:t>
      </w:r>
    </w:p>
    <w:p w14:paraId="7FE16E25">
      <w:pPr>
        <w:pStyle w:val="2"/>
        <w:spacing w:line="263" w:lineRule="exact"/>
      </w:pPr>
      <w:r>
        <w:t>Objective</w:t>
      </w:r>
      <w:r>
        <w:rPr>
          <w:spacing w:val="10"/>
        </w:rPr>
        <w:t xml:space="preserve"> </w:t>
      </w:r>
      <w:r>
        <w:rPr>
          <w:spacing w:val="-5"/>
        </w:rPr>
        <w:t>2:</w:t>
      </w:r>
    </w:p>
    <w:p w14:paraId="51DAEE3A">
      <w:pPr>
        <w:pStyle w:val="5"/>
        <w:spacing w:line="364" w:lineRule="auto"/>
        <w:ind w:left="126" w:right="254" w:firstLine="0"/>
      </w:pPr>
      <w:r>
        <w:t>The DNS response time for the selected websites was measured from the captured DNS packets and the obtained IPv4/IPv6 addresses were successfully verified using the nslookup command. The results confirmed the accuracy of the DNS resolution.</w:t>
      </w:r>
    </w:p>
    <w:p w14:paraId="3A19537C">
      <w:pPr>
        <w:pStyle w:val="5"/>
        <w:spacing w:after="0" w:line="364" w:lineRule="auto"/>
        <w:sectPr>
          <w:pgSz w:w="11900" w:h="16840"/>
          <w:pgMar w:top="1940" w:right="1275" w:bottom="280" w:left="1275" w:header="720" w:footer="720" w:gutter="0"/>
          <w:cols w:space="720" w:num="1"/>
        </w:sectPr>
      </w:pPr>
    </w:p>
    <w:p w14:paraId="74E07044">
      <w:pPr>
        <w:pStyle w:val="2"/>
        <w:spacing w:before="184"/>
        <w:ind w:left="189"/>
      </w:pPr>
      <w:r>
        <w:t>Test</w:t>
      </w:r>
      <w:r>
        <w:rPr>
          <w:spacing w:val="4"/>
        </w:rPr>
        <w:t xml:space="preserve"> </w:t>
      </w:r>
      <w:r>
        <w:t>Case</w:t>
      </w:r>
      <w:r>
        <w:rPr>
          <w:spacing w:val="3"/>
        </w:rPr>
        <w:t xml:space="preserve"> </w:t>
      </w:r>
      <w:r>
        <w:t>Question</w:t>
      </w:r>
      <w:r>
        <w:rPr>
          <w:spacing w:val="5"/>
        </w:rPr>
        <w:t xml:space="preserve"> </w:t>
      </w:r>
      <w:r>
        <w:rPr>
          <w:spacing w:val="-10"/>
        </w:rPr>
        <w:t>1</w:t>
      </w:r>
    </w:p>
    <w:p w14:paraId="65647502">
      <w:pPr>
        <w:pStyle w:val="5"/>
        <w:spacing w:before="134" w:line="364" w:lineRule="auto"/>
        <w:ind w:left="126" w:right="205" w:firstLine="0"/>
      </w:pPr>
      <w:r>
        <w:t>Implement the specified setup and identify the IPv4 (A Record) and IPv6 (AAAA Record) addresses of selected websites using DNS packets captured with Wireshark.</w:t>
      </w:r>
    </w:p>
    <w:p w14:paraId="03984D5C">
      <w:pPr>
        <w:pStyle w:val="2"/>
        <w:spacing w:before="7"/>
      </w:pPr>
      <w:r>
        <w:t>Case</w:t>
      </w:r>
      <w:r>
        <w:rPr>
          <w:spacing w:val="3"/>
        </w:rPr>
        <w:t xml:space="preserve"> </w:t>
      </w:r>
      <w:r>
        <w:rPr>
          <w:spacing w:val="-10"/>
        </w:rPr>
        <w:t>1</w:t>
      </w:r>
    </w:p>
    <w:p w14:paraId="62917E5D">
      <w:pPr>
        <w:pStyle w:val="7"/>
        <w:numPr>
          <w:ilvl w:val="0"/>
          <w:numId w:val="5"/>
        </w:numPr>
        <w:tabs>
          <w:tab w:val="left" w:pos="827"/>
        </w:tabs>
        <w:spacing w:before="139"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3BD1993">
      <w:pPr>
        <w:pStyle w:val="7"/>
        <w:numPr>
          <w:ilvl w:val="0"/>
          <w:numId w:val="5"/>
        </w:numPr>
        <w:tabs>
          <w:tab w:val="left" w:pos="827"/>
        </w:tabs>
        <w:spacing w:before="134" w:after="0" w:line="240" w:lineRule="auto"/>
        <w:ind w:left="827" w:right="0" w:hanging="351"/>
        <w:jc w:val="left"/>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30123484">
      <w:pPr>
        <w:pStyle w:val="7"/>
        <w:numPr>
          <w:ilvl w:val="0"/>
          <w:numId w:val="5"/>
        </w:numPr>
        <w:tabs>
          <w:tab w:val="left" w:pos="827"/>
        </w:tabs>
        <w:spacing w:before="139"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3EDDC262">
      <w:pPr>
        <w:pStyle w:val="7"/>
        <w:numPr>
          <w:ilvl w:val="0"/>
          <w:numId w:val="5"/>
        </w:numPr>
        <w:tabs>
          <w:tab w:val="left" w:pos="827"/>
        </w:tabs>
        <w:spacing w:before="143" w:after="0" w:line="240" w:lineRule="auto"/>
        <w:ind w:left="827" w:right="0" w:hanging="351"/>
        <w:jc w:val="left"/>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551FE94A">
      <w:pPr>
        <w:pStyle w:val="7"/>
        <w:numPr>
          <w:ilvl w:val="0"/>
          <w:numId w:val="5"/>
        </w:numPr>
        <w:tabs>
          <w:tab w:val="left" w:pos="827"/>
        </w:tabs>
        <w:spacing w:before="134" w:after="0" w:line="364" w:lineRule="auto"/>
        <w:ind w:left="126" w:right="2030" w:firstLine="350"/>
        <w:jc w:val="left"/>
        <w:rPr>
          <w:sz w:val="23"/>
        </w:rPr>
      </w:pPr>
      <w:r>
        <w:rPr>
          <w:sz w:val="23"/>
        </w:rPr>
        <w:t xml:space="preserve">Websites: arms.sse.saveetha.com, </w:t>
      </w:r>
      <w:r>
        <w:fldChar w:fldCharType="begin"/>
      </w:r>
      <w:r>
        <w:instrText xml:space="preserve"> HYPERLINK "http://www.gmail.com/" \h </w:instrText>
      </w:r>
      <w:r>
        <w:fldChar w:fldCharType="separate"/>
      </w:r>
      <w:r>
        <w:rPr>
          <w:sz w:val="23"/>
        </w:rPr>
        <w:t>www.gmail.com</w:t>
      </w:r>
      <w:r>
        <w:rPr>
          <w:sz w:val="23"/>
        </w:rPr>
        <w:fldChar w:fldCharType="end"/>
      </w:r>
      <w:r>
        <w:rPr>
          <w:sz w:val="23"/>
        </w:rPr>
        <w:t xml:space="preserve">, </w:t>
      </w:r>
      <w:r>
        <w:fldChar w:fldCharType="begin"/>
      </w:r>
      <w:r>
        <w:instrText xml:space="preserve"> HYPERLINK "http://www.yahoo.com/" \h </w:instrText>
      </w:r>
      <w:r>
        <w:fldChar w:fldCharType="separate"/>
      </w:r>
      <w:r>
        <w:rPr>
          <w:sz w:val="23"/>
        </w:rPr>
        <w:t>www.yahoo.com</w:t>
      </w:r>
      <w:r>
        <w:rPr>
          <w:sz w:val="23"/>
        </w:rPr>
        <w:fldChar w:fldCharType="end"/>
      </w:r>
      <w:r>
        <w:rPr>
          <w:sz w:val="23"/>
        </w:rPr>
        <w:t xml:space="preserve"> </w:t>
      </w:r>
      <w:r>
        <w:rPr>
          <w:spacing w:val="-2"/>
          <w:sz w:val="23"/>
        </w:rPr>
        <w:t>Tasks</w:t>
      </w:r>
    </w:p>
    <w:p w14:paraId="417DC14C">
      <w:pPr>
        <w:pStyle w:val="7"/>
        <w:numPr>
          <w:ilvl w:val="0"/>
          <w:numId w:val="6"/>
        </w:numPr>
        <w:tabs>
          <w:tab w:val="left" w:pos="825"/>
          <w:tab w:val="left" w:pos="827"/>
        </w:tabs>
        <w:spacing w:before="2" w:after="0" w:line="364" w:lineRule="auto"/>
        <w:ind w:left="827" w:right="357" w:hanging="351"/>
        <w:jc w:val="left"/>
        <w:rPr>
          <w:sz w:val="23"/>
        </w:rPr>
      </w:pPr>
      <w:r>
        <w:rPr>
          <w:sz w:val="23"/>
        </w:rPr>
        <w:t xml:space="preserve">Capture DNS query and response packets using Wireshark while accessing the selected </w:t>
      </w:r>
      <w:r>
        <w:rPr>
          <w:spacing w:val="-2"/>
          <w:sz w:val="23"/>
        </w:rPr>
        <w:t>websites.</w:t>
      </w:r>
    </w:p>
    <w:p w14:paraId="4764CEA8">
      <w:pPr>
        <w:pStyle w:val="7"/>
        <w:numPr>
          <w:ilvl w:val="0"/>
          <w:numId w:val="6"/>
        </w:numPr>
        <w:tabs>
          <w:tab w:val="left" w:pos="825"/>
          <w:tab w:val="left" w:pos="827"/>
        </w:tabs>
        <w:spacing w:before="3" w:after="0" w:line="364" w:lineRule="auto"/>
        <w:ind w:left="827" w:right="438" w:hanging="351"/>
        <w:jc w:val="left"/>
        <w:rPr>
          <w:sz w:val="23"/>
        </w:rPr>
      </w:pPr>
      <w:r>
        <w:rPr>
          <w:sz w:val="23"/>
        </w:rPr>
        <w:t>Identify and record the IPv4 (A Record) and IPv6 (AAAA Record) addresses from the DNS response packets.</w:t>
      </w:r>
    </w:p>
    <w:p w14:paraId="7DA37A87">
      <w:pPr>
        <w:pStyle w:val="7"/>
        <w:numPr>
          <w:ilvl w:val="0"/>
          <w:numId w:val="6"/>
        </w:numPr>
        <w:tabs>
          <w:tab w:val="left" w:pos="825"/>
          <w:tab w:val="left" w:pos="827"/>
        </w:tabs>
        <w:spacing w:before="2" w:after="0" w:line="364" w:lineRule="auto"/>
        <w:ind w:left="827" w:right="408" w:hanging="351"/>
        <w:jc w:val="left"/>
        <w:rPr>
          <w:sz w:val="23"/>
        </w:rPr>
      </w:pPr>
      <w:r>
        <w:rPr>
          <w:sz w:val="23"/>
        </w:rPr>
        <w:t>Verify the obtained IP addresses using the nslookup command and compare the results with those captured in Wireshark.</w:t>
      </w:r>
    </w:p>
    <w:p w14:paraId="1F0B01EF">
      <w:pPr>
        <w:pStyle w:val="5"/>
        <w:spacing w:before="3"/>
        <w:ind w:left="0" w:firstLine="0"/>
        <w:rPr>
          <w:sz w:val="14"/>
        </w:rPr>
      </w:pPr>
      <w:r>
        <w:rPr>
          <w:sz w:val="14"/>
        </w:rPr>
        <mc:AlternateContent>
          <mc:Choice Requires="wpg">
            <w:drawing>
              <wp:anchor distT="0" distB="0" distL="0" distR="0" simplePos="0" relativeHeight="251659264" behindDoc="1" locked="0" layoutInCell="1" allowOverlap="1">
                <wp:simplePos x="0" y="0"/>
                <wp:positionH relativeFrom="page">
                  <wp:posOffset>889635</wp:posOffset>
                </wp:positionH>
                <wp:positionV relativeFrom="paragraph">
                  <wp:posOffset>119380</wp:posOffset>
                </wp:positionV>
                <wp:extent cx="5785485" cy="1841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85485" cy="18415"/>
                          <a:chOff x="0" y="0"/>
                          <a:chExt cx="5785485" cy="18415"/>
                        </a:xfrm>
                      </wpg:grpSpPr>
                      <wps:wsp>
                        <wps:cNvPr id="2" name="Graphic 2"/>
                        <wps:cNvSpPr/>
                        <wps:spPr>
                          <a:xfrm>
                            <a:off x="0" y="0"/>
                            <a:ext cx="5785485" cy="18415"/>
                          </a:xfrm>
                          <a:custGeom>
                            <a:avLst/>
                            <a:gdLst/>
                            <a:ahLst/>
                            <a:cxnLst/>
                            <a:rect l="l" t="t" r="r" b="b"/>
                            <a:pathLst>
                              <a:path w="5785485" h="18415">
                                <a:moveTo>
                                  <a:pt x="5785104" y="0"/>
                                </a:moveTo>
                                <a:lnTo>
                                  <a:pt x="5782043" y="0"/>
                                </a:lnTo>
                                <a:lnTo>
                                  <a:pt x="3048" y="0"/>
                                </a:lnTo>
                                <a:lnTo>
                                  <a:pt x="0" y="0"/>
                                </a:lnTo>
                                <a:lnTo>
                                  <a:pt x="0" y="3048"/>
                                </a:lnTo>
                                <a:lnTo>
                                  <a:pt x="0" y="18288"/>
                                </a:lnTo>
                                <a:lnTo>
                                  <a:pt x="5785104" y="18288"/>
                                </a:lnTo>
                                <a:lnTo>
                                  <a:pt x="5785104" y="0"/>
                                </a:lnTo>
                                <a:close/>
                              </a:path>
                            </a:pathLst>
                          </a:custGeom>
                          <a:solidFill>
                            <a:srgbClr val="9F9F9F"/>
                          </a:solidFill>
                        </wps:spPr>
                        <wps:bodyPr wrap="square" lIns="0" tIns="0" rIns="0" bIns="0" rtlCol="0">
                          <a:noAutofit/>
                        </wps:bodyPr>
                      </wps:wsp>
                      <wps:wsp>
                        <wps:cNvPr id="3" name="Graphic 3"/>
                        <wps:cNvSpPr/>
                        <wps:spPr>
                          <a:xfrm>
                            <a:off x="5782055"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4" name="Graphic 4"/>
                        <wps:cNvSpPr/>
                        <wps:spPr>
                          <a:xfrm>
                            <a:off x="0" y="0"/>
                            <a:ext cx="5785485" cy="15240"/>
                          </a:xfrm>
                          <a:custGeom>
                            <a:avLst/>
                            <a:gdLst/>
                            <a:ahLst/>
                            <a:cxnLst/>
                            <a:rect l="l" t="t" r="r" b="b"/>
                            <a:pathLst>
                              <a:path w="5785485" h="15240">
                                <a:moveTo>
                                  <a:pt x="3048" y="3060"/>
                                </a:moveTo>
                                <a:lnTo>
                                  <a:pt x="0" y="3060"/>
                                </a:lnTo>
                                <a:lnTo>
                                  <a:pt x="0" y="15240"/>
                                </a:lnTo>
                                <a:lnTo>
                                  <a:pt x="3048" y="15240"/>
                                </a:lnTo>
                                <a:lnTo>
                                  <a:pt x="3048" y="3060"/>
                                </a:lnTo>
                                <a:close/>
                              </a:path>
                              <a:path w="5785485" h="15240">
                                <a:moveTo>
                                  <a:pt x="5785104" y="0"/>
                                </a:moveTo>
                                <a:lnTo>
                                  <a:pt x="5782056" y="0"/>
                                </a:lnTo>
                                <a:lnTo>
                                  <a:pt x="5782056" y="3048"/>
                                </a:lnTo>
                                <a:lnTo>
                                  <a:pt x="5785104" y="3048"/>
                                </a:lnTo>
                                <a:lnTo>
                                  <a:pt x="5785104" y="0"/>
                                </a:lnTo>
                                <a:close/>
                              </a:path>
                            </a:pathLst>
                          </a:custGeom>
                          <a:solidFill>
                            <a:srgbClr val="9F9F9F"/>
                          </a:solidFill>
                        </wps:spPr>
                        <wps:bodyPr wrap="square" lIns="0" tIns="0" rIns="0" bIns="0" rtlCol="0">
                          <a:noAutofit/>
                        </wps:bodyPr>
                      </wps:wsp>
                      <wps:wsp>
                        <wps:cNvPr id="5" name="Graphic 5"/>
                        <wps:cNvSpPr/>
                        <wps:spPr>
                          <a:xfrm>
                            <a:off x="5782055" y="3047"/>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noAutofit/>
                        </wps:bodyPr>
                      </wps:wsp>
                      <wps:wsp>
                        <wps:cNvPr id="6" name="Graphic 6"/>
                        <wps:cNvSpPr/>
                        <wps:spPr>
                          <a:xfrm>
                            <a:off x="0"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 name="Graphic 7"/>
                        <wps:cNvSpPr/>
                        <wps:spPr>
                          <a:xfrm>
                            <a:off x="0" y="15239"/>
                            <a:ext cx="5785485" cy="3175"/>
                          </a:xfrm>
                          <a:custGeom>
                            <a:avLst/>
                            <a:gdLst/>
                            <a:ahLst/>
                            <a:cxnLst/>
                            <a:rect l="l" t="t" r="r" b="b"/>
                            <a:pathLst>
                              <a:path w="5785485" h="3175">
                                <a:moveTo>
                                  <a:pt x="5782043" y="0"/>
                                </a:moveTo>
                                <a:lnTo>
                                  <a:pt x="3048" y="0"/>
                                </a:lnTo>
                                <a:lnTo>
                                  <a:pt x="0" y="0"/>
                                </a:lnTo>
                                <a:lnTo>
                                  <a:pt x="0" y="3048"/>
                                </a:lnTo>
                                <a:lnTo>
                                  <a:pt x="3035" y="3048"/>
                                </a:lnTo>
                                <a:lnTo>
                                  <a:pt x="5782043" y="3048"/>
                                </a:lnTo>
                                <a:lnTo>
                                  <a:pt x="5782043" y="0"/>
                                </a:lnTo>
                                <a:close/>
                              </a:path>
                              <a:path w="5785485" h="3175">
                                <a:moveTo>
                                  <a:pt x="5785104" y="0"/>
                                </a:moveTo>
                                <a:lnTo>
                                  <a:pt x="5782056" y="0"/>
                                </a:lnTo>
                                <a:lnTo>
                                  <a:pt x="5782056" y="3048"/>
                                </a:lnTo>
                                <a:lnTo>
                                  <a:pt x="5785104" y="3048"/>
                                </a:lnTo>
                                <a:lnTo>
                                  <a:pt x="5785104"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0.05pt;margin-top:9.4pt;height:1.45pt;width:455.55pt;mso-position-horizontal-relative:page;mso-wrap-distance-bottom:0pt;mso-wrap-distance-top:0pt;z-index:-251657216;mso-width-relative:page;mso-height-relative:page;" coordsize="5785485,18415" o:gfxdata="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DQvCsx&#10;2AAAAAoBAAAPAAAAAAAAAAEAIAAAACIAAABkcnMvZG93bnJldi54bWxQSwECFAAUAAAACACHTuJA&#10;KHsITSIEAADWFwAADgAAAAAAAAABACAAAAAnAQAAZHJzL2Uyb0RvYy54bWxQSwUGAAAAAAYABgBZ&#10;AQAAuwcAAAAA&#10;">
                <o:lock v:ext="edit" aspectratio="f"/>
                <v:shape id="Graphic 2" o:spid="_x0000_s1026" o:spt="100" style="position:absolute;left:0;top:0;height:18415;width:5785485;" fillcolor="#9F9F9F" filled="t" stroked="f" coordsize="5785485,18415" o:gfxdata="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V7hb4A&#10;AADaAAAADwAAAAAAAAABACAAAAAiAAAAZHJzL2Rvd25yZXYueG1sUEsBAhQAFAAAAAgAh07iQDMv&#10;BZ47AAAAOQAAABAAAAAAAAAAAQAgAAAADQEAAGRycy9zaGFwZXhtbC54bWxQSwUGAAAAAAYABgBb&#10;AQAAtwMAAAAA&#10;" path="m5785104,0l5782043,0,3048,0,0,0,0,3048,0,18288,5785104,18288,5785104,0xe">
                  <v:fill on="t" focussize="0,0"/>
                  <v:stroke on="f"/>
                  <v:imagedata o:title=""/>
                  <o:lock v:ext="edit" aspectratio="f"/>
                  <v:textbox inset="0mm,0mm,0mm,0mm"/>
                </v:shape>
                <v:shape id="Graphic 3" o:spid="_x0000_s1026" o:spt="100" style="position:absolute;left:5782055;top:0;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8,0l0,0,0,3048,3048,3048,3048,0xe">
                  <v:fill on="t" focussize="0,0"/>
                  <v:stroke on="f"/>
                  <v:imagedata o:title=""/>
                  <o:lock v:ext="edit" aspectratio="f"/>
                  <v:textbox inset="0mm,0mm,0mm,0mm"/>
                </v:shape>
                <v:shape id="Graphic 4" o:spid="_x0000_s1026" o:spt="100" style="position:absolute;left:0;top:0;height:15240;width:5785485;" fillcolor="#9F9F9F" filled="t" stroked="f" coordsize="5785485,15240" o:gfxdata="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1WWi5AAAA2gAA&#10;AA8AAAAAAAAAAQAgAAAAIgAAAGRycy9kb3ducmV2LnhtbFBLAQIUABQAAAAIAIdO4kAzLwWeOwAA&#10;ADkAAAAQAAAAAAAAAAEAIAAAAAgBAABkcnMvc2hhcGV4bWwueG1sUEsFBgAAAAAGAAYAWwEAALID&#10;AAAAAA==&#10;" path="m3048,3060l0,3060,0,15240,3048,15240,3048,3060xem5785104,0l5782056,0,5782056,3048,5785104,3048,5785104,0xe">
                  <v:fill on="t" focussize="0,0"/>
                  <v:stroke on="f"/>
                  <v:imagedata o:title=""/>
                  <o:lock v:ext="edit" aspectratio="f"/>
                  <v:textbox inset="0mm,0mm,0mm,0mm"/>
                </v:shape>
                <v:shape id="Graphic 5" o:spid="_x0000_s1026" o:spt="100" style="position:absolute;left:5782055;top:3047;height:12700;width:3175;" fillcolor="#E2E2E2" filled="t" stroked="f" coordsize="3175,12700" o:gfxdata="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r14KvQAA&#10;ANoAAAAPAAAAAAAAAAEAIAAAACIAAABkcnMvZG93bnJldi54bWxQSwECFAAUAAAACACHTuJAMy8F&#10;njsAAAA5AAAAEAAAAAAAAAABACAAAAAMAQAAZHJzL3NoYXBleG1sLnhtbFBLBQYAAAAABgAGAFsB&#10;AAC2AwAAAAA=&#10;" path="m3048,0l0,0,0,12191,3048,12191,3048,0xe">
                  <v:fill on="t" focussize="0,0"/>
                  <v:stroke on="f"/>
                  <v:imagedata o:title=""/>
                  <o:lock v:ext="edit" aspectratio="f"/>
                  <v:textbox inset="0mm,0mm,0mm,0mm"/>
                </v:shape>
                <v:shape id="Graphic 6" o:spid="_x0000_s1026" o:spt="100" style="position:absolute;left:0;top:15240;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7" o:spid="_x0000_s1026" o:spt="100" style="position:absolute;left:0;top:15239;height:3175;width:5785485;" fillcolor="#E2E2E2" filled="t" stroked="f" coordsize="5785485,3175" o:gfxdata="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kQXFS5AAAA2gAA&#10;AA8AAAAAAAAAAQAgAAAAIgAAAGRycy9kb3ducmV2LnhtbFBLAQIUABQAAAAIAIdO4kAzLwWeOwAA&#10;ADkAAAAQAAAAAAAAAAEAIAAAAAgBAABkcnMvc2hhcGV4bWwueG1sUEsFBgAAAAAGAAYAWwEAALID&#10;AAAAAA==&#10;" path="m5782043,0l3048,0,0,0,0,3048,3035,3048,5782043,3048,5782043,0xem5785104,0l5782056,0,5782056,3048,5785104,3048,5785104,0xe">
                  <v:fill on="t" focussize="0,0"/>
                  <v:stroke on="f"/>
                  <v:imagedata o:title=""/>
                  <o:lock v:ext="edit" aspectratio="f"/>
                  <v:textbox inset="0mm,0mm,0mm,0mm"/>
                </v:shape>
                <w10:wrap type="topAndBottom"/>
              </v:group>
            </w:pict>
          </mc:Fallback>
        </mc:AlternateContent>
      </w:r>
    </w:p>
    <w:p w14:paraId="4222E9FD">
      <w:pPr>
        <w:pStyle w:val="2"/>
        <w:spacing w:before="188"/>
      </w:pPr>
      <w:r>
        <w:t>Test</w:t>
      </w:r>
      <w:r>
        <w:rPr>
          <w:spacing w:val="4"/>
        </w:rPr>
        <w:t xml:space="preserve"> </w:t>
      </w:r>
      <w:r>
        <w:t>Case</w:t>
      </w:r>
      <w:r>
        <w:rPr>
          <w:spacing w:val="4"/>
        </w:rPr>
        <w:t xml:space="preserve"> </w:t>
      </w:r>
      <w:r>
        <w:t>Question</w:t>
      </w:r>
      <w:r>
        <w:rPr>
          <w:spacing w:val="6"/>
        </w:rPr>
        <w:t xml:space="preserve"> </w:t>
      </w:r>
      <w:r>
        <w:rPr>
          <w:spacing w:val="-10"/>
        </w:rPr>
        <w:t>2</w:t>
      </w:r>
    </w:p>
    <w:p w14:paraId="3A07C9B3">
      <w:pPr>
        <w:pStyle w:val="5"/>
        <w:spacing w:before="134" w:line="369" w:lineRule="auto"/>
        <w:ind w:left="126" w:firstLine="0"/>
      </w:pPr>
      <w:r>
        <w:t>Implement the specified setup and measure the DNS response time and verify the IP addresses of selected websites using Wireshark and nslookup.</w:t>
      </w:r>
    </w:p>
    <w:p w14:paraId="4D65A037">
      <w:pPr>
        <w:pStyle w:val="2"/>
        <w:spacing w:line="261" w:lineRule="exact"/>
      </w:pPr>
      <w:r>
        <w:t>Case</w:t>
      </w:r>
      <w:r>
        <w:rPr>
          <w:spacing w:val="3"/>
        </w:rPr>
        <w:t xml:space="preserve"> </w:t>
      </w:r>
      <w:r>
        <w:rPr>
          <w:spacing w:val="-10"/>
        </w:rPr>
        <w:t>2</w:t>
      </w:r>
    </w:p>
    <w:p w14:paraId="122C42EA">
      <w:pPr>
        <w:pStyle w:val="7"/>
        <w:numPr>
          <w:ilvl w:val="1"/>
          <w:numId w:val="6"/>
        </w:numPr>
        <w:tabs>
          <w:tab w:val="left" w:pos="827"/>
        </w:tabs>
        <w:spacing w:before="134"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194FAF3E">
      <w:pPr>
        <w:pStyle w:val="7"/>
        <w:numPr>
          <w:ilvl w:val="1"/>
          <w:numId w:val="6"/>
        </w:numPr>
        <w:tabs>
          <w:tab w:val="left" w:pos="827"/>
        </w:tabs>
        <w:spacing w:before="139" w:after="0" w:line="240" w:lineRule="auto"/>
        <w:ind w:left="827" w:right="0" w:hanging="351"/>
        <w:jc w:val="left"/>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7A8C39E5">
      <w:pPr>
        <w:pStyle w:val="7"/>
        <w:numPr>
          <w:ilvl w:val="1"/>
          <w:numId w:val="6"/>
        </w:numPr>
        <w:tabs>
          <w:tab w:val="left" w:pos="827"/>
        </w:tabs>
        <w:spacing w:before="143"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3227EB27">
      <w:pPr>
        <w:pStyle w:val="7"/>
        <w:numPr>
          <w:ilvl w:val="1"/>
          <w:numId w:val="6"/>
        </w:numPr>
        <w:tabs>
          <w:tab w:val="left" w:pos="827"/>
        </w:tabs>
        <w:spacing w:before="139" w:after="0" w:line="240" w:lineRule="auto"/>
        <w:ind w:left="827" w:right="0" w:hanging="351"/>
        <w:jc w:val="left"/>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100B426C">
      <w:pPr>
        <w:pStyle w:val="7"/>
        <w:numPr>
          <w:ilvl w:val="1"/>
          <w:numId w:val="6"/>
        </w:numPr>
        <w:tabs>
          <w:tab w:val="left" w:pos="827"/>
        </w:tabs>
        <w:spacing w:before="134" w:after="0" w:line="240" w:lineRule="auto"/>
        <w:ind w:left="827" w:right="0" w:hanging="351"/>
        <w:jc w:val="left"/>
        <w:rPr>
          <w:sz w:val="23"/>
        </w:rPr>
      </w:pPr>
      <w:r>
        <w:rPr>
          <w:sz w:val="23"/>
        </w:rPr>
        <w:t>Websites:</w:t>
      </w:r>
      <w:r>
        <w:rPr>
          <w:spacing w:val="7"/>
          <w:sz w:val="23"/>
        </w:rPr>
        <w:t xml:space="preserve"> </w:t>
      </w:r>
      <w:r>
        <w:fldChar w:fldCharType="begin"/>
      </w:r>
      <w:r>
        <w:instrText xml:space="preserve"> HYPERLINK "http://www.amazon.com/" \h </w:instrText>
      </w:r>
      <w:r>
        <w:fldChar w:fldCharType="separate"/>
      </w:r>
      <w:r>
        <w:rPr>
          <w:sz w:val="23"/>
        </w:rPr>
        <w:t>www.amazon.com</w:t>
      </w:r>
      <w:r>
        <w:rPr>
          <w:sz w:val="23"/>
        </w:rPr>
        <w:fldChar w:fldCharType="end"/>
      </w:r>
      <w:r>
        <w:rPr>
          <w:sz w:val="23"/>
        </w:rPr>
        <w:t>,</w:t>
      </w:r>
      <w:r>
        <w:rPr>
          <w:spacing w:val="14"/>
          <w:sz w:val="23"/>
        </w:rPr>
        <w:t xml:space="preserve"> </w:t>
      </w:r>
      <w:r>
        <w:fldChar w:fldCharType="begin"/>
      </w:r>
      <w:r>
        <w:instrText xml:space="preserve"> HYPERLINK "http://www.microsoft.com/" \h </w:instrText>
      </w:r>
      <w:r>
        <w:fldChar w:fldCharType="separate"/>
      </w:r>
      <w:r>
        <w:rPr>
          <w:sz w:val="23"/>
        </w:rPr>
        <w:t>www.microsoft.com</w:t>
      </w:r>
      <w:r>
        <w:rPr>
          <w:sz w:val="23"/>
        </w:rPr>
        <w:fldChar w:fldCharType="end"/>
      </w:r>
      <w:r>
        <w:rPr>
          <w:sz w:val="23"/>
        </w:rPr>
        <w:t>,</w:t>
      </w:r>
      <w:r>
        <w:rPr>
          <w:spacing w:val="10"/>
          <w:sz w:val="23"/>
        </w:rPr>
        <w:t xml:space="preserve"> </w:t>
      </w:r>
      <w:r>
        <w:fldChar w:fldCharType="begin"/>
      </w:r>
      <w:r>
        <w:instrText xml:space="preserve"> HYPERLINK "http://www.wikipedia.org/" \h </w:instrText>
      </w:r>
      <w:r>
        <w:fldChar w:fldCharType="separate"/>
      </w:r>
      <w:r>
        <w:rPr>
          <w:spacing w:val="-2"/>
          <w:sz w:val="23"/>
        </w:rPr>
        <w:t>www.wikipedia.org</w:t>
      </w:r>
      <w:r>
        <w:rPr>
          <w:spacing w:val="-2"/>
          <w:sz w:val="23"/>
        </w:rPr>
        <w:fldChar w:fldCharType="end"/>
      </w:r>
    </w:p>
    <w:p w14:paraId="2AE2E585">
      <w:pPr>
        <w:pStyle w:val="2"/>
        <w:spacing w:before="139"/>
      </w:pPr>
      <w:r>
        <w:rPr>
          <w:spacing w:val="-2"/>
        </w:rPr>
        <w:t>Tasks</w:t>
      </w:r>
    </w:p>
    <w:p w14:paraId="54143BC9">
      <w:pPr>
        <w:pStyle w:val="7"/>
        <w:numPr>
          <w:ilvl w:val="0"/>
          <w:numId w:val="7"/>
        </w:numPr>
        <w:tabs>
          <w:tab w:val="left" w:pos="825"/>
        </w:tabs>
        <w:spacing w:before="143" w:after="0" w:line="240" w:lineRule="auto"/>
        <w:ind w:left="825" w:right="0" w:hanging="349"/>
        <w:jc w:val="left"/>
        <w:rPr>
          <w:sz w:val="23"/>
        </w:rPr>
      </w:pPr>
      <w:r>
        <w:rPr>
          <w:sz w:val="23"/>
        </w:rPr>
        <w:t>Capture</w:t>
      </w:r>
      <w:r>
        <w:rPr>
          <w:spacing w:val="4"/>
          <w:sz w:val="23"/>
        </w:rPr>
        <w:t xml:space="preserve"> </w:t>
      </w:r>
      <w:r>
        <w:rPr>
          <w:sz w:val="23"/>
        </w:rPr>
        <w:t>DNS</w:t>
      </w:r>
      <w:r>
        <w:rPr>
          <w:spacing w:val="1"/>
          <w:sz w:val="23"/>
        </w:rPr>
        <w:t xml:space="preserve"> </w:t>
      </w:r>
      <w:r>
        <w:rPr>
          <w:sz w:val="23"/>
        </w:rPr>
        <w:t>query</w:t>
      </w:r>
      <w:r>
        <w:rPr>
          <w:spacing w:val="5"/>
          <w:sz w:val="23"/>
        </w:rPr>
        <w:t xml:space="preserve"> </w:t>
      </w:r>
      <w:r>
        <w:rPr>
          <w:sz w:val="23"/>
        </w:rPr>
        <w:t>and response</w:t>
      </w:r>
      <w:r>
        <w:rPr>
          <w:spacing w:val="5"/>
          <w:sz w:val="23"/>
        </w:rPr>
        <w:t xml:space="preserve"> </w:t>
      </w:r>
      <w:r>
        <w:rPr>
          <w:sz w:val="23"/>
        </w:rPr>
        <w:t>packets</w:t>
      </w:r>
      <w:r>
        <w:rPr>
          <w:spacing w:val="7"/>
          <w:sz w:val="23"/>
        </w:rPr>
        <w:t xml:space="preserve"> </w:t>
      </w:r>
      <w:r>
        <w:rPr>
          <w:sz w:val="23"/>
        </w:rPr>
        <w:t>for</w:t>
      </w:r>
      <w:r>
        <w:rPr>
          <w:spacing w:val="11"/>
          <w:sz w:val="23"/>
        </w:rPr>
        <w:t xml:space="preserve"> </w:t>
      </w:r>
      <w:r>
        <w:rPr>
          <w:sz w:val="23"/>
        </w:rPr>
        <w:t>the</w:t>
      </w:r>
      <w:r>
        <w:rPr>
          <w:spacing w:val="-1"/>
          <w:sz w:val="23"/>
        </w:rPr>
        <w:t xml:space="preserve"> </w:t>
      </w:r>
      <w:r>
        <w:rPr>
          <w:sz w:val="23"/>
        </w:rPr>
        <w:t>selected</w:t>
      </w:r>
      <w:r>
        <w:rPr>
          <w:spacing w:val="5"/>
          <w:sz w:val="23"/>
        </w:rPr>
        <w:t xml:space="preserve"> </w:t>
      </w:r>
      <w:r>
        <w:rPr>
          <w:sz w:val="23"/>
        </w:rPr>
        <w:t>websites</w:t>
      </w:r>
      <w:r>
        <w:rPr>
          <w:spacing w:val="2"/>
          <w:sz w:val="23"/>
        </w:rPr>
        <w:t xml:space="preserve"> </w:t>
      </w:r>
      <w:r>
        <w:rPr>
          <w:sz w:val="23"/>
        </w:rPr>
        <w:t>using</w:t>
      </w:r>
      <w:r>
        <w:rPr>
          <w:spacing w:val="6"/>
          <w:sz w:val="23"/>
        </w:rPr>
        <w:t xml:space="preserve"> </w:t>
      </w:r>
      <w:r>
        <w:rPr>
          <w:spacing w:val="-2"/>
          <w:sz w:val="23"/>
        </w:rPr>
        <w:t>Wireshark.</w:t>
      </w:r>
    </w:p>
    <w:p w14:paraId="454C1409">
      <w:pPr>
        <w:pStyle w:val="7"/>
        <w:numPr>
          <w:ilvl w:val="0"/>
          <w:numId w:val="7"/>
        </w:numPr>
        <w:tabs>
          <w:tab w:val="left" w:pos="825"/>
          <w:tab w:val="left" w:pos="827"/>
        </w:tabs>
        <w:spacing w:before="134" w:after="0" w:line="364" w:lineRule="auto"/>
        <w:ind w:left="827" w:right="109" w:hanging="351"/>
        <w:jc w:val="left"/>
        <w:rPr>
          <w:sz w:val="23"/>
        </w:rPr>
      </w:pPr>
      <w:r>
        <w:rPr>
          <w:sz w:val="23"/>
        </w:rPr>
        <w:t>Determine</w:t>
      </w:r>
      <w:r>
        <w:rPr>
          <w:spacing w:val="36"/>
          <w:sz w:val="23"/>
        </w:rPr>
        <w:t xml:space="preserve"> </w:t>
      </w:r>
      <w:r>
        <w:rPr>
          <w:sz w:val="23"/>
        </w:rPr>
        <w:t>the</w:t>
      </w:r>
      <w:r>
        <w:rPr>
          <w:spacing w:val="36"/>
          <w:sz w:val="23"/>
        </w:rPr>
        <w:t xml:space="preserve"> </w:t>
      </w:r>
      <w:r>
        <w:rPr>
          <w:sz w:val="23"/>
        </w:rPr>
        <w:t>DNS</w:t>
      </w:r>
      <w:r>
        <w:rPr>
          <w:spacing w:val="39"/>
          <w:sz w:val="23"/>
        </w:rPr>
        <w:t xml:space="preserve"> </w:t>
      </w:r>
      <w:r>
        <w:rPr>
          <w:sz w:val="23"/>
        </w:rPr>
        <w:t>response</w:t>
      </w:r>
      <w:r>
        <w:rPr>
          <w:spacing w:val="31"/>
          <w:sz w:val="23"/>
        </w:rPr>
        <w:t xml:space="preserve"> </w:t>
      </w:r>
      <w:r>
        <w:rPr>
          <w:sz w:val="23"/>
        </w:rPr>
        <w:t>time</w:t>
      </w:r>
      <w:r>
        <w:rPr>
          <w:spacing w:val="36"/>
          <w:sz w:val="23"/>
        </w:rPr>
        <w:t xml:space="preserve"> </w:t>
      </w:r>
      <w:r>
        <w:rPr>
          <w:sz w:val="23"/>
        </w:rPr>
        <w:t>by</w:t>
      </w:r>
      <w:r>
        <w:rPr>
          <w:spacing w:val="38"/>
          <w:sz w:val="23"/>
        </w:rPr>
        <w:t xml:space="preserve"> </w:t>
      </w:r>
      <w:r>
        <w:rPr>
          <w:sz w:val="23"/>
        </w:rPr>
        <w:t>measuring</w:t>
      </w:r>
      <w:r>
        <w:rPr>
          <w:spacing w:val="38"/>
          <w:sz w:val="23"/>
        </w:rPr>
        <w:t xml:space="preserve"> </w:t>
      </w:r>
      <w:r>
        <w:rPr>
          <w:sz w:val="23"/>
        </w:rPr>
        <w:t>the</w:t>
      </w:r>
      <w:r>
        <w:rPr>
          <w:spacing w:val="36"/>
          <w:sz w:val="23"/>
        </w:rPr>
        <w:t xml:space="preserve"> </w:t>
      </w:r>
      <w:r>
        <w:rPr>
          <w:sz w:val="23"/>
        </w:rPr>
        <w:t>time</w:t>
      </w:r>
      <w:r>
        <w:rPr>
          <w:spacing w:val="36"/>
          <w:sz w:val="23"/>
        </w:rPr>
        <w:t xml:space="preserve"> </w:t>
      </w:r>
      <w:r>
        <w:rPr>
          <w:sz w:val="23"/>
        </w:rPr>
        <w:t>difference</w:t>
      </w:r>
      <w:r>
        <w:rPr>
          <w:spacing w:val="36"/>
          <w:sz w:val="23"/>
        </w:rPr>
        <w:t xml:space="preserve"> </w:t>
      </w:r>
      <w:r>
        <w:rPr>
          <w:sz w:val="23"/>
        </w:rPr>
        <w:t>between</w:t>
      </w:r>
      <w:r>
        <w:rPr>
          <w:spacing w:val="38"/>
          <w:sz w:val="23"/>
        </w:rPr>
        <w:t xml:space="preserve"> </w:t>
      </w:r>
      <w:r>
        <w:rPr>
          <w:sz w:val="23"/>
        </w:rPr>
        <w:t>the</w:t>
      </w:r>
      <w:r>
        <w:rPr>
          <w:spacing w:val="36"/>
          <w:sz w:val="23"/>
        </w:rPr>
        <w:t xml:space="preserve"> </w:t>
      </w:r>
      <w:r>
        <w:rPr>
          <w:sz w:val="23"/>
        </w:rPr>
        <w:t>DNS query and corresponding response packets.</w:t>
      </w:r>
    </w:p>
    <w:p w14:paraId="17DE31CC">
      <w:pPr>
        <w:pStyle w:val="7"/>
        <w:spacing w:after="0" w:line="364" w:lineRule="auto"/>
        <w:jc w:val="left"/>
        <w:rPr>
          <w:sz w:val="23"/>
        </w:rPr>
        <w:sectPr>
          <w:pgSz w:w="11900" w:h="16840"/>
          <w:pgMar w:top="1940" w:right="1275" w:bottom="280" w:left="1275" w:header="720" w:footer="720" w:gutter="0"/>
          <w:cols w:space="720" w:num="1"/>
        </w:sectPr>
      </w:pPr>
    </w:p>
    <w:p w14:paraId="62BEE45A">
      <w:pPr>
        <w:pStyle w:val="7"/>
        <w:numPr>
          <w:ilvl w:val="0"/>
          <w:numId w:val="7"/>
        </w:numPr>
        <w:tabs>
          <w:tab w:val="left" w:pos="825"/>
          <w:tab w:val="left" w:pos="827"/>
        </w:tabs>
        <w:spacing w:before="184" w:after="0" w:line="362" w:lineRule="auto"/>
        <w:ind w:left="827" w:right="108" w:hanging="351"/>
        <w:jc w:val="left"/>
        <w:rPr>
          <w:sz w:val="23"/>
        </w:rPr>
      </w:pPr>
      <w:r>
        <w:rPr>
          <w:sz w:val="23"/>
        </w:rPr>
        <w:t>Verify</w:t>
      </w:r>
      <w:r>
        <w:rPr>
          <w:spacing w:val="40"/>
          <w:sz w:val="23"/>
        </w:rPr>
        <w:t xml:space="preserve"> </w:t>
      </w:r>
      <w:r>
        <w:rPr>
          <w:sz w:val="23"/>
        </w:rPr>
        <w:t>the</w:t>
      </w:r>
      <w:r>
        <w:rPr>
          <w:spacing w:val="40"/>
          <w:sz w:val="23"/>
        </w:rPr>
        <w:t xml:space="preserve"> </w:t>
      </w:r>
      <w:r>
        <w:rPr>
          <w:sz w:val="23"/>
        </w:rPr>
        <w:t>IPv4</w:t>
      </w:r>
      <w:r>
        <w:rPr>
          <w:spacing w:val="40"/>
          <w:sz w:val="23"/>
        </w:rPr>
        <w:t xml:space="preserve"> </w:t>
      </w:r>
      <w:r>
        <w:rPr>
          <w:sz w:val="23"/>
        </w:rPr>
        <w:t>(A</w:t>
      </w:r>
      <w:r>
        <w:rPr>
          <w:spacing w:val="40"/>
          <w:sz w:val="23"/>
        </w:rPr>
        <w:t xml:space="preserve"> </w:t>
      </w:r>
      <w:r>
        <w:rPr>
          <w:sz w:val="23"/>
        </w:rPr>
        <w:t>Record)</w:t>
      </w:r>
      <w:r>
        <w:rPr>
          <w:spacing w:val="40"/>
          <w:sz w:val="23"/>
        </w:rPr>
        <w:t xml:space="preserve"> </w:t>
      </w:r>
      <w:r>
        <w:rPr>
          <w:sz w:val="23"/>
        </w:rPr>
        <w:t>and</w:t>
      </w:r>
      <w:r>
        <w:rPr>
          <w:spacing w:val="40"/>
          <w:sz w:val="23"/>
        </w:rPr>
        <w:t xml:space="preserve"> </w:t>
      </w:r>
      <w:r>
        <w:rPr>
          <w:sz w:val="23"/>
        </w:rPr>
        <w:t>IPv6</w:t>
      </w:r>
      <w:r>
        <w:rPr>
          <w:spacing w:val="40"/>
          <w:sz w:val="23"/>
        </w:rPr>
        <w:t xml:space="preserve"> </w:t>
      </w:r>
      <w:r>
        <w:rPr>
          <w:sz w:val="23"/>
        </w:rPr>
        <w:t>(AAAA</w:t>
      </w:r>
      <w:r>
        <w:rPr>
          <w:spacing w:val="40"/>
          <w:sz w:val="23"/>
        </w:rPr>
        <w:t xml:space="preserve"> </w:t>
      </w:r>
      <w:r>
        <w:rPr>
          <w:sz w:val="23"/>
        </w:rPr>
        <w:t>Record)</w:t>
      </w:r>
      <w:r>
        <w:rPr>
          <w:spacing w:val="40"/>
          <w:sz w:val="23"/>
        </w:rPr>
        <w:t xml:space="preserve"> </w:t>
      </w:r>
      <w:r>
        <w:rPr>
          <w:sz w:val="23"/>
        </w:rPr>
        <w:t>addresses</w:t>
      </w:r>
      <w:r>
        <w:rPr>
          <w:spacing w:val="40"/>
          <w:sz w:val="23"/>
        </w:rPr>
        <w:t xml:space="preserve"> </w:t>
      </w:r>
      <w:r>
        <w:rPr>
          <w:sz w:val="23"/>
        </w:rPr>
        <w:t>using</w:t>
      </w:r>
      <w:r>
        <w:rPr>
          <w:spacing w:val="40"/>
          <w:sz w:val="23"/>
        </w:rPr>
        <w:t xml:space="preserve"> </w:t>
      </w:r>
      <w:r>
        <w:rPr>
          <w:sz w:val="23"/>
        </w:rPr>
        <w:t>nslookup</w:t>
      </w:r>
      <w:r>
        <w:rPr>
          <w:spacing w:val="40"/>
          <w:sz w:val="23"/>
        </w:rPr>
        <w:t xml:space="preserve"> </w:t>
      </w:r>
      <w:r>
        <w:rPr>
          <w:sz w:val="23"/>
        </w:rPr>
        <w:t>and compare the DNS response time and resolved addresses for the selected websites.</w:t>
      </w:r>
    </w:p>
    <w:sectPr>
      <w:pgSz w:w="11900" w:h="16840"/>
      <w:pgMar w:top="194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26" w:hanging="351"/>
      </w:pPr>
      <w:rPr>
        <w:rFonts w:hint="default" w:ascii="Symbol" w:hAnsi="Symbol" w:eastAsia="Symbol" w:cs="Symbol"/>
        <w:b w:val="0"/>
        <w:bCs w:val="0"/>
        <w:i w:val="0"/>
        <w:iCs w:val="0"/>
        <w:spacing w:val="0"/>
        <w:w w:val="103"/>
        <w:sz w:val="19"/>
        <w:szCs w:val="19"/>
        <w:lang w:val="en-US" w:eastAsia="en-US" w:bidi="ar-SA"/>
      </w:rPr>
    </w:lvl>
    <w:lvl w:ilvl="1" w:tentative="0">
      <w:start w:val="0"/>
      <w:numFmt w:val="bullet"/>
      <w:lvlText w:val="•"/>
      <w:lvlJc w:val="left"/>
      <w:pPr>
        <w:ind w:left="1043" w:hanging="351"/>
      </w:pPr>
      <w:rPr>
        <w:rFonts w:hint="default"/>
        <w:lang w:val="en-US" w:eastAsia="en-US" w:bidi="ar-SA"/>
      </w:rPr>
    </w:lvl>
    <w:lvl w:ilvl="2" w:tentative="0">
      <w:start w:val="0"/>
      <w:numFmt w:val="bullet"/>
      <w:lvlText w:val="•"/>
      <w:lvlJc w:val="left"/>
      <w:pPr>
        <w:ind w:left="1966" w:hanging="351"/>
      </w:pPr>
      <w:rPr>
        <w:rFonts w:hint="default"/>
        <w:lang w:val="en-US" w:eastAsia="en-US" w:bidi="ar-SA"/>
      </w:rPr>
    </w:lvl>
    <w:lvl w:ilvl="3" w:tentative="0">
      <w:start w:val="0"/>
      <w:numFmt w:val="bullet"/>
      <w:lvlText w:val="•"/>
      <w:lvlJc w:val="left"/>
      <w:pPr>
        <w:ind w:left="2889" w:hanging="351"/>
      </w:pPr>
      <w:rPr>
        <w:rFonts w:hint="default"/>
        <w:lang w:val="en-US" w:eastAsia="en-US" w:bidi="ar-SA"/>
      </w:rPr>
    </w:lvl>
    <w:lvl w:ilvl="4" w:tentative="0">
      <w:start w:val="0"/>
      <w:numFmt w:val="bullet"/>
      <w:lvlText w:val="•"/>
      <w:lvlJc w:val="left"/>
      <w:pPr>
        <w:ind w:left="3812" w:hanging="351"/>
      </w:pPr>
      <w:rPr>
        <w:rFonts w:hint="default"/>
        <w:lang w:val="en-US" w:eastAsia="en-US" w:bidi="ar-SA"/>
      </w:rPr>
    </w:lvl>
    <w:lvl w:ilvl="5" w:tentative="0">
      <w:start w:val="0"/>
      <w:numFmt w:val="bullet"/>
      <w:lvlText w:val="•"/>
      <w:lvlJc w:val="left"/>
      <w:pPr>
        <w:ind w:left="4735" w:hanging="351"/>
      </w:pPr>
      <w:rPr>
        <w:rFonts w:hint="default"/>
        <w:lang w:val="en-US" w:eastAsia="en-US" w:bidi="ar-SA"/>
      </w:rPr>
    </w:lvl>
    <w:lvl w:ilvl="6" w:tentative="0">
      <w:start w:val="0"/>
      <w:numFmt w:val="bullet"/>
      <w:lvlText w:val="•"/>
      <w:lvlJc w:val="left"/>
      <w:pPr>
        <w:ind w:left="5658" w:hanging="351"/>
      </w:pPr>
      <w:rPr>
        <w:rFonts w:hint="default"/>
        <w:lang w:val="en-US" w:eastAsia="en-US" w:bidi="ar-SA"/>
      </w:rPr>
    </w:lvl>
    <w:lvl w:ilvl="7" w:tentative="0">
      <w:start w:val="0"/>
      <w:numFmt w:val="bullet"/>
      <w:lvlText w:val="•"/>
      <w:lvlJc w:val="left"/>
      <w:pPr>
        <w:ind w:left="6581" w:hanging="351"/>
      </w:pPr>
      <w:rPr>
        <w:rFonts w:hint="default"/>
        <w:lang w:val="en-US" w:eastAsia="en-US" w:bidi="ar-SA"/>
      </w:rPr>
    </w:lvl>
    <w:lvl w:ilvl="8" w:tentative="0">
      <w:start w:val="0"/>
      <w:numFmt w:val="bullet"/>
      <w:lvlText w:val="•"/>
      <w:lvlJc w:val="left"/>
      <w:pPr>
        <w:ind w:left="7504" w:hanging="351"/>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1673" w:hanging="351"/>
      </w:pPr>
      <w:rPr>
        <w:rFonts w:hint="default"/>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827" w:hanging="351"/>
        <w:jc w:val="righ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o"/>
      <w:lvlJc w:val="left"/>
      <w:pPr>
        <w:ind w:left="1051" w:hanging="351"/>
      </w:pPr>
      <w:rPr>
        <w:rFonts w:hint="default" w:ascii="Courier New" w:hAnsi="Courier New" w:eastAsia="Courier New" w:cs="Courier New"/>
        <w:b w:val="0"/>
        <w:bCs w:val="0"/>
        <w:i w:val="0"/>
        <w:iCs w:val="0"/>
        <w:spacing w:val="0"/>
        <w:w w:val="103"/>
        <w:sz w:val="19"/>
        <w:szCs w:val="19"/>
        <w:lang w:val="en-US" w:eastAsia="en-US" w:bidi="ar-SA"/>
      </w:rPr>
    </w:lvl>
    <w:lvl w:ilvl="2" w:tentative="0">
      <w:start w:val="0"/>
      <w:numFmt w:val="bullet"/>
      <w:lvlText w:val="•"/>
      <w:lvlJc w:val="left"/>
      <w:pPr>
        <w:ind w:left="1928" w:hanging="351"/>
      </w:pPr>
      <w:rPr>
        <w:rFonts w:hint="default"/>
        <w:lang w:val="en-US" w:eastAsia="en-US" w:bidi="ar-SA"/>
      </w:rPr>
    </w:lvl>
    <w:lvl w:ilvl="3" w:tentative="0">
      <w:start w:val="0"/>
      <w:numFmt w:val="bullet"/>
      <w:lvlText w:val="•"/>
      <w:lvlJc w:val="left"/>
      <w:pPr>
        <w:ind w:left="2796" w:hanging="351"/>
      </w:pPr>
      <w:rPr>
        <w:rFonts w:hint="default"/>
        <w:lang w:val="en-US" w:eastAsia="en-US" w:bidi="ar-SA"/>
      </w:rPr>
    </w:lvl>
    <w:lvl w:ilvl="4" w:tentative="0">
      <w:start w:val="0"/>
      <w:numFmt w:val="bullet"/>
      <w:lvlText w:val="•"/>
      <w:lvlJc w:val="left"/>
      <w:pPr>
        <w:ind w:left="3664" w:hanging="351"/>
      </w:pPr>
      <w:rPr>
        <w:rFonts w:hint="default"/>
        <w:lang w:val="en-US" w:eastAsia="en-US" w:bidi="ar-SA"/>
      </w:rPr>
    </w:lvl>
    <w:lvl w:ilvl="5" w:tentative="0">
      <w:start w:val="0"/>
      <w:numFmt w:val="bullet"/>
      <w:lvlText w:val="•"/>
      <w:lvlJc w:val="left"/>
      <w:pPr>
        <w:ind w:left="4532" w:hanging="351"/>
      </w:pPr>
      <w:rPr>
        <w:rFonts w:hint="default"/>
        <w:lang w:val="en-US" w:eastAsia="en-US" w:bidi="ar-SA"/>
      </w:rPr>
    </w:lvl>
    <w:lvl w:ilvl="6" w:tentative="0">
      <w:start w:val="0"/>
      <w:numFmt w:val="bullet"/>
      <w:lvlText w:val="•"/>
      <w:lvlJc w:val="left"/>
      <w:pPr>
        <w:ind w:left="5400" w:hanging="351"/>
      </w:pPr>
      <w:rPr>
        <w:rFonts w:hint="default"/>
        <w:lang w:val="en-US" w:eastAsia="en-US" w:bidi="ar-SA"/>
      </w:rPr>
    </w:lvl>
    <w:lvl w:ilvl="7" w:tentative="0">
      <w:start w:val="0"/>
      <w:numFmt w:val="bullet"/>
      <w:lvlText w:val="•"/>
      <w:lvlJc w:val="left"/>
      <w:pPr>
        <w:ind w:left="6268" w:hanging="351"/>
      </w:pPr>
      <w:rPr>
        <w:rFonts w:hint="default"/>
        <w:lang w:val="en-US" w:eastAsia="en-US" w:bidi="ar-SA"/>
      </w:rPr>
    </w:lvl>
    <w:lvl w:ilvl="8" w:tentative="0">
      <w:start w:val="0"/>
      <w:numFmt w:val="bullet"/>
      <w:lvlText w:val="•"/>
      <w:lvlJc w:val="left"/>
      <w:pPr>
        <w:ind w:left="7136" w:hanging="35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o"/>
      <w:lvlJc w:val="left"/>
      <w:pPr>
        <w:ind w:left="1528" w:hanging="351"/>
      </w:pPr>
      <w:rPr>
        <w:rFonts w:hint="default" w:ascii="Courier New" w:hAnsi="Courier New" w:eastAsia="Courier New" w:cs="Courier New"/>
        <w:b w:val="0"/>
        <w:bCs w:val="0"/>
        <w:i w:val="0"/>
        <w:iCs w:val="0"/>
        <w:spacing w:val="0"/>
        <w:w w:val="103"/>
        <w:sz w:val="19"/>
        <w:szCs w:val="19"/>
        <w:lang w:val="en-US" w:eastAsia="en-US" w:bidi="ar-SA"/>
      </w:rPr>
    </w:lvl>
    <w:lvl w:ilvl="3" w:tentative="0">
      <w:start w:val="0"/>
      <w:numFmt w:val="bullet"/>
      <w:lvlText w:val="•"/>
      <w:lvlJc w:val="left"/>
      <w:pPr>
        <w:ind w:left="3260" w:hanging="351"/>
      </w:pPr>
      <w:rPr>
        <w:rFonts w:hint="default"/>
        <w:lang w:val="en-US" w:eastAsia="en-US" w:bidi="ar-SA"/>
      </w:rPr>
    </w:lvl>
    <w:lvl w:ilvl="4" w:tentative="0">
      <w:start w:val="0"/>
      <w:numFmt w:val="bullet"/>
      <w:lvlText w:val="•"/>
      <w:lvlJc w:val="left"/>
      <w:pPr>
        <w:ind w:left="4130" w:hanging="351"/>
      </w:pPr>
      <w:rPr>
        <w:rFonts w:hint="default"/>
        <w:lang w:val="en-US" w:eastAsia="en-US" w:bidi="ar-SA"/>
      </w:rPr>
    </w:lvl>
    <w:lvl w:ilvl="5" w:tentative="0">
      <w:start w:val="0"/>
      <w:numFmt w:val="bullet"/>
      <w:lvlText w:val="•"/>
      <w:lvlJc w:val="left"/>
      <w:pPr>
        <w:ind w:left="5000" w:hanging="351"/>
      </w:pPr>
      <w:rPr>
        <w:rFonts w:hint="default"/>
        <w:lang w:val="en-US" w:eastAsia="en-US" w:bidi="ar-SA"/>
      </w:rPr>
    </w:lvl>
    <w:lvl w:ilvl="6" w:tentative="0">
      <w:start w:val="0"/>
      <w:numFmt w:val="bullet"/>
      <w:lvlText w:val="•"/>
      <w:lvlJc w:val="left"/>
      <w:pPr>
        <w:ind w:left="5870" w:hanging="351"/>
      </w:pPr>
      <w:rPr>
        <w:rFonts w:hint="default"/>
        <w:lang w:val="en-US" w:eastAsia="en-US" w:bidi="ar-SA"/>
      </w:rPr>
    </w:lvl>
    <w:lvl w:ilvl="7" w:tentative="0">
      <w:start w:val="0"/>
      <w:numFmt w:val="bullet"/>
      <w:lvlText w:val="•"/>
      <w:lvlJc w:val="left"/>
      <w:pPr>
        <w:ind w:left="6740" w:hanging="351"/>
      </w:pPr>
      <w:rPr>
        <w:rFonts w:hint="default"/>
        <w:lang w:val="en-US" w:eastAsia="en-US" w:bidi="ar-SA"/>
      </w:rPr>
    </w:lvl>
    <w:lvl w:ilvl="8" w:tentative="0">
      <w:start w:val="0"/>
      <w:numFmt w:val="bullet"/>
      <w:lvlText w:val="•"/>
      <w:lvlJc w:val="left"/>
      <w:pPr>
        <w:ind w:left="7610" w:hanging="351"/>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1673" w:hanging="351"/>
      </w:pPr>
      <w:rPr>
        <w:rFonts w:hint="default"/>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1673" w:hanging="351"/>
      </w:pPr>
      <w:rPr>
        <w:rFonts w:hint="default"/>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9667D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6"/>
      <w:outlineLvl w:val="1"/>
    </w:pPr>
    <w:rPr>
      <w:rFonts w:ascii="Times New Roman" w:hAnsi="Times New Roman" w:eastAsia="Times New Roman" w:cs="Times New Roman"/>
      <w:b/>
      <w:bCs/>
      <w:sz w:val="23"/>
      <w:szCs w:val="23"/>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39"/>
      <w:ind w:left="827" w:hanging="349"/>
    </w:pPr>
    <w:rPr>
      <w:rFonts w:ascii="Times New Roman" w:hAnsi="Times New Roman" w:eastAsia="Times New Roman" w:cs="Times New Roman"/>
      <w:sz w:val="23"/>
      <w:szCs w:val="23"/>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39"/>
      <w:ind w:left="827" w:hanging="349"/>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569</Words>
  <Characters>3378</Characters>
  <TotalTime>4</TotalTime>
  <ScaleCrop>false</ScaleCrop>
  <LinksUpToDate>false</LinksUpToDate>
  <CharactersWithSpaces>3863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2026-08-29T03:57:00Z</dcterms:created>
  <dc:creator>Admin</dc:creator>
  <cp:lastModifiedBy>Saambavi</cp:lastModifiedBy>
  <dcterms:modified xsi:type="dcterms:W3CDTF">2026-08-31T03:55:01Z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doPDF Ver 11.9 Build 421</vt:lpwstr>
  </property>
  <property fmtid="{D5CDD505-2E9C-101B-9397-08002B2CF9AE}" pid="5" name="LastSaved">
    <vt:filetime>2026-08-13T00:00:00Z</vt:filetime>
  </property>
  <property fmtid="{D5CDD505-2E9C-101B-9397-08002B2CF9AE}" pid="6" name="KSOTemplateDocerSaveRecord">
    <vt:lpwstr>eyJoZGlkIjoiNDMzNTk4OTQwMTFhN2IzODc0ODZmNDEyNDBlMGQyMGQiLCJ1c2VySWQiOiI1Njc1OTQ4ODgxNzkifQ==</vt:lpwstr>
  </property>
  <property fmtid="{D5CDD505-2E9C-101B-9397-08002B2CF9AE}" pid="7" name="KSOProductBuildVer">
    <vt:lpwstr>1033-12.1.0.28032</vt:lpwstr>
  </property>
  <property fmtid="{D5CDD505-2E9C-101B-9397-08002B2CF9AE}" pid="8" name="ICV">
    <vt:lpwstr>DA2C6735B55B48078EA360FAC8EEB3C9_13</vt:lpwstr>
  </property>
</Properties>
</file>